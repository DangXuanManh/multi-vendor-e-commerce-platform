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8750FC">
      <w:pPr>
        <w:spacing w:before="232" w:line="322" w:lineRule="exact"/>
        <w:ind w:left="532" w:right="238" w:firstLine="0"/>
        <w:jc w:val="center"/>
        <w:rPr>
          <w:sz w:val="28"/>
        </w:rPr>
      </w:pPr>
      <w:r>
        <w:rPr>
          <w:rFonts w:ascii="Times New Roman" w:hAnsi="Times New Roman"/>
          <w:b w:val="0"/>
          <w:sz w:val="28"/>
        </w:rPr>
        <w:t>TRƯỜNG ĐẠI HỌC CÔNG NGHỆ ĐÔNG Á</w:t>
      </w:r>
    </w:p>
    <w:p w14:paraId="629F0630">
      <w:pPr>
        <w:bidi w:val="0"/>
        <w:jc w:val="center"/>
        <w:rPr>
          <w:b/>
          <w:bCs/>
          <w:sz w:val="28"/>
          <w:szCs w:val="28"/>
        </w:rPr>
      </w:pPr>
      <w:r>
        <w:rPr>
          <w:rFonts w:ascii="Times New Roman" w:hAnsi="Times New Roman"/>
          <w:b/>
          <w:sz w:val="28"/>
        </w:rPr>
        <w:t>KHOA CÔNG NGHỆ THÔNG TIN</w:t>
      </w:r>
    </w:p>
    <w:p w14:paraId="2B177E51">
      <w:pPr>
        <w:pStyle w:val="8"/>
        <w:ind w:left="0" w:firstLine="0"/>
        <w:rPr>
          <w:b/>
          <w:sz w:val="48"/>
        </w:rPr>
      </w:pPr>
    </w:p>
    <w:p w14:paraId="419A41AF">
      <w:pPr>
        <w:pStyle w:val="8"/>
        <w:ind w:left="0" w:firstLine="0"/>
        <w:rPr>
          <w:b/>
          <w:sz w:val="48"/>
        </w:rPr>
      </w:pPr>
    </w:p>
    <w:p w14:paraId="0B2AFB17">
      <w:pPr>
        <w:pStyle w:val="8"/>
        <w:ind w:left="0" w:firstLine="0"/>
        <w:rPr>
          <w:b/>
          <w:sz w:val="48"/>
        </w:rPr>
      </w:pPr>
    </w:p>
    <w:p w14:paraId="75495BFF">
      <w:pPr>
        <w:pStyle w:val="8"/>
        <w:ind w:left="0" w:firstLine="0"/>
        <w:rPr>
          <w:b/>
          <w:sz w:val="48"/>
        </w:rPr>
      </w:pPr>
    </w:p>
    <w:p w14:paraId="0D377336">
      <w:pPr>
        <w:pStyle w:val="8"/>
        <w:spacing w:before="511"/>
        <w:ind w:left="0" w:firstLine="0"/>
        <w:rPr>
          <w:b/>
          <w:sz w:val="48"/>
        </w:rPr>
      </w:pPr>
    </w:p>
    <w:p w14:paraId="3B02D483">
      <w:pPr>
        <w:pStyle w:val="13"/>
        <w:jc w:val="center"/>
      </w:pPr>
      <w:r>
        <w:rPr>
          <w:rFonts w:ascii="Times New Roman" w:hAnsi="Times New Roman"/>
          <w:b/>
          <w:sz w:val="48"/>
        </w:rPr>
        <w:t>BÀI TẬP LỚN</w:t>
      </w:r>
    </w:p>
    <w:p w14:paraId="75146657">
      <w:pPr>
        <w:pStyle w:val="8"/>
        <w:spacing w:before="277"/>
        <w:ind w:left="0" w:firstLine="0"/>
        <w:rPr>
          <w:b/>
          <w:sz w:val="48"/>
        </w:rPr>
      </w:pPr>
    </w:p>
    <w:p w14:paraId="3724297D">
      <w:pPr>
        <w:bidi w:val="0"/>
        <w:jc w:val="center"/>
        <w:rPr>
          <w:rFonts w:hint="default"/>
          <w:b/>
          <w:bCs/>
          <w:sz w:val="32"/>
          <w:szCs w:val="32"/>
          <w:lang w:val="vi-VN"/>
        </w:rPr>
      </w:pPr>
      <w:r>
        <w:rPr>
          <w:rFonts w:ascii="Times New Roman" w:hAnsi="Times New Roman"/>
          <w:b/>
          <w:sz w:val="32"/>
        </w:rPr>
        <w:t>HỌC PHẦN: CÔNG NGHỆ JAVA</w:t>
      </w:r>
    </w:p>
    <w:p w14:paraId="5A9E50F6">
      <w:pPr>
        <w:spacing w:before="0"/>
        <w:ind w:left="531" w:right="238" w:firstLine="0"/>
        <w:jc w:val="center"/>
        <w:rPr>
          <w:rFonts w:hint="default"/>
          <w:b/>
          <w:sz w:val="32"/>
          <w:lang w:val="vi-VN"/>
        </w:rPr>
      </w:pPr>
      <w:r>
        <w:rPr>
          <w:rFonts w:ascii="Times New Roman" w:hAnsi="Times New Roman"/>
          <w:b/>
          <w:sz w:val="30"/>
        </w:rPr>
        <w:t>ĐỀ TÀI: XÂY DỰNG ỨNG DỤNG WEB QUẢN LÝ SÀN THƯƠNG MẠI ĐIỆN TỬ ĐA NHÀ BÁN (MULTI-VENDOR MARKETPLACE) SỬ DỤNG SPRING BOOT, SPRING SECURITY, SPRING DATA JPA, THYMELEAF VÀ MYSQL</w:t>
      </w:r>
    </w:p>
    <w:p w14:paraId="392C8D76">
      <w:pPr>
        <w:spacing w:before="183" w:line="362" w:lineRule="auto"/>
        <w:ind w:left="1577" w:right="1278" w:firstLine="0"/>
        <w:jc w:val="center"/>
        <w:rPr>
          <w:b/>
          <w:sz w:val="28"/>
        </w:rPr>
      </w:pPr>
      <w:r>
        <w:rPr>
          <w:rFonts w:ascii="Times New Roman" w:hAnsi="Times New Roman"/>
          <w:b/>
          <w:sz w:val="28"/>
        </w:rPr>
        <w:t xml:space="preserve">Giảng viên hướng dẫn:  </w:t>
        <w:br/>
        <w:t xml:space="preserve"> Danh sách sinh viên thực hiện: Nhóm 7</w:t>
      </w:r>
    </w:p>
    <w:tbl>
      <w:tblPr>
        <w:tblStyle w:val="7"/>
        <w:tblW w:w="0" w:type="auto"/>
        <w:tblInd w:w="4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63"/>
        <w:gridCol w:w="2073"/>
        <w:gridCol w:w="3209"/>
        <w:gridCol w:w="2323"/>
      </w:tblGrid>
      <w:tr w14:paraId="5FC7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563" w:type="dxa"/>
          </w:tcPr>
          <w:p>
            <w:pPr>
              <w:jc w:val="center"/>
            </w:pPr>
            <w:r>
              <w:rPr>
                <w:rFonts w:ascii="Times New Roman" w:hAnsi="Times New Roman"/>
                <w:b/>
                <w:sz w:val="24"/>
              </w:rPr>
              <w:t>TT</w:t>
            </w:r>
          </w:p>
        </w:tc>
        <w:tc>
          <w:tcPr>
            <w:tcW w:w="2073" w:type="dxa"/>
          </w:tcPr>
          <w:p>
            <w:pPr>
              <w:jc w:val="center"/>
            </w:pPr>
            <w:r>
              <w:rPr>
                <w:rFonts w:ascii="Times New Roman" w:hAnsi="Times New Roman"/>
                <w:b/>
                <w:sz w:val="24"/>
              </w:rPr>
              <w:t>Mã sinh viên</w:t>
            </w:r>
          </w:p>
        </w:tc>
        <w:tc>
          <w:tcPr>
            <w:tcW w:w="3209" w:type="dxa"/>
          </w:tcPr>
          <w:p>
            <w:pPr>
              <w:jc w:val="left"/>
            </w:pPr>
            <w:r>
              <w:rPr>
                <w:rFonts w:ascii="Times New Roman" w:hAnsi="Times New Roman"/>
                <w:b/>
                <w:sz w:val="24"/>
              </w:rPr>
              <w:t>Sinh viên thực hiện</w:t>
            </w:r>
          </w:p>
        </w:tc>
        <w:tc>
          <w:tcPr>
            <w:tcW w:w="2323" w:type="dxa"/>
          </w:tcPr>
          <w:p>
            <w:pPr>
              <w:jc w:val="center"/>
            </w:pPr>
            <w:r>
              <w:rPr>
                <w:rFonts w:ascii="Times New Roman" w:hAnsi="Times New Roman"/>
                <w:b/>
                <w:sz w:val="24"/>
              </w:rPr>
              <w:t>Lớp hành chính</w:t>
            </w:r>
          </w:p>
        </w:tc>
      </w:tr>
      <w:tr w14:paraId="07CE58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5" w:hRule="atLeast"/>
        </w:trPr>
        <w:tc>
          <w:tcPr>
            <w:tcW w:w="563" w:type="dxa"/>
          </w:tcPr>
          <w:p>
            <w:pPr>
              <w:jc w:val="center"/>
            </w:pPr>
            <w:r>
              <w:rPr>
                <w:rFonts w:ascii="Times New Roman" w:hAnsi="Times New Roman"/>
                <w:sz w:val="24"/>
              </w:rPr>
              <w:t>1</w:t>
            </w:r>
          </w:p>
        </w:tc>
        <w:tc>
          <w:tcPr>
            <w:tcW w:w="2073" w:type="dxa"/>
          </w:tcPr>
          <w:p>
            <w:pPr>
              <w:jc w:val="center"/>
            </w:pPr>
            <w:r>
              <w:rPr>
                <w:rFonts w:ascii="Times New Roman" w:hAnsi="Times New Roman"/>
                <w:sz w:val="24"/>
              </w:rPr>
              <w:t>20232652</w:t>
            </w:r>
          </w:p>
        </w:tc>
        <w:tc>
          <w:tcPr>
            <w:tcW w:w="3209" w:type="dxa"/>
          </w:tcPr>
          <w:p>
            <w:pPr>
              <w:jc w:val="left"/>
            </w:pPr>
            <w:r>
              <w:rPr>
                <w:rFonts w:ascii="Times New Roman" w:hAnsi="Times New Roman"/>
                <w:sz w:val="24"/>
              </w:rPr>
              <w:t>Đặng Xuân Mạnh</w:t>
            </w:r>
          </w:p>
        </w:tc>
        <w:tc>
          <w:tcPr>
            <w:tcW w:w="2323" w:type="dxa"/>
          </w:tcPr>
          <w:p>
            <w:pPr>
              <w:jc w:val="center"/>
            </w:pPr>
            <w:r>
              <w:rPr>
                <w:rFonts w:ascii="Times New Roman" w:hAnsi="Times New Roman"/>
                <w:sz w:val="24"/>
              </w:rPr>
              <w:t>DCCNTT14.C.3</w:t>
            </w:r>
          </w:p>
        </w:tc>
      </w:tr>
      <w:tr w14:paraId="268EB6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5" w:hRule="atLeast"/>
        </w:trPr>
        <w:tc>
          <w:tcPr>
            <w:tcW w:w="563" w:type="dxa"/>
          </w:tcPr>
          <w:p>
            <w:pPr>
              <w:jc w:val="center"/>
            </w:pPr>
            <w:r>
              <w:rPr>
                <w:rFonts w:ascii="Times New Roman" w:hAnsi="Times New Roman"/>
                <w:sz w:val="24"/>
              </w:rPr>
              <w:t>2</w:t>
            </w:r>
          </w:p>
        </w:tc>
        <w:tc>
          <w:tcPr>
            <w:tcW w:w="2073" w:type="dxa"/>
          </w:tcPr>
          <w:p>
            <w:pPr>
              <w:jc w:val="center"/>
            </w:pPr>
            <w:r>
              <w:rPr>
                <w:rFonts w:ascii="Times New Roman" w:hAnsi="Times New Roman"/>
                <w:sz w:val="24"/>
              </w:rPr>
              <w:t>20232472</w:t>
            </w:r>
          </w:p>
        </w:tc>
        <w:tc>
          <w:tcPr>
            <w:tcW w:w="3209" w:type="dxa"/>
          </w:tcPr>
          <w:p>
            <w:pPr>
              <w:jc w:val="left"/>
            </w:pPr>
            <w:r>
              <w:rPr>
                <w:rFonts w:ascii="Times New Roman" w:hAnsi="Times New Roman"/>
                <w:sz w:val="24"/>
              </w:rPr>
              <w:t>Trần Ngọc Sơn</w:t>
            </w:r>
          </w:p>
        </w:tc>
        <w:tc>
          <w:tcPr>
            <w:tcW w:w="2323" w:type="dxa"/>
          </w:tcPr>
          <w:p>
            <w:pPr>
              <w:jc w:val="center"/>
            </w:pPr>
            <w:r>
              <w:rPr>
                <w:rFonts w:ascii="Times New Roman" w:hAnsi="Times New Roman"/>
                <w:sz w:val="24"/>
              </w:rPr>
              <w:t>DCCNTT14.C.3</w:t>
            </w:r>
          </w:p>
        </w:tc>
      </w:tr>
      <w:tr w14:paraId="58EA17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6" w:hRule="atLeast"/>
        </w:trPr>
        <w:tc>
          <w:tcPr>
            <w:tcW w:w="563" w:type="dxa"/>
          </w:tcPr>
          <w:p>
            <w:pPr>
              <w:jc w:val="center"/>
            </w:pPr>
            <w:r>
              <w:rPr>
                <w:rFonts w:ascii="Times New Roman" w:hAnsi="Times New Roman"/>
                <w:sz w:val="24"/>
              </w:rPr>
              <w:t>3</w:t>
            </w:r>
          </w:p>
        </w:tc>
        <w:tc>
          <w:tcPr>
            <w:tcW w:w="2073" w:type="dxa"/>
          </w:tcPr>
          <w:p>
            <w:pPr>
              <w:jc w:val="center"/>
            </w:pPr>
            <w:r>
              <w:rPr>
                <w:rFonts w:ascii="Times New Roman" w:hAnsi="Times New Roman"/>
                <w:sz w:val="24"/>
              </w:rPr>
              <w:t>20232558</w:t>
            </w:r>
          </w:p>
        </w:tc>
        <w:tc>
          <w:tcPr>
            <w:tcW w:w="3209" w:type="dxa"/>
          </w:tcPr>
          <w:p>
            <w:pPr>
              <w:jc w:val="left"/>
            </w:pPr>
            <w:r>
              <w:rPr>
                <w:rFonts w:ascii="Times New Roman" w:hAnsi="Times New Roman"/>
                <w:sz w:val="24"/>
              </w:rPr>
              <w:t>Ngô Hoàng Anh</w:t>
            </w:r>
          </w:p>
        </w:tc>
        <w:tc>
          <w:tcPr>
            <w:tcW w:w="2323" w:type="dxa"/>
          </w:tcPr>
          <w:p>
            <w:pPr>
              <w:jc w:val="center"/>
            </w:pPr>
            <w:r>
              <w:rPr>
                <w:rFonts w:ascii="Times New Roman" w:hAnsi="Times New Roman"/>
                <w:sz w:val="24"/>
              </w:rPr>
              <w:t>DCCNTT14.C.3</w:t>
            </w:r>
          </w:p>
        </w:tc>
      </w:tr>
    </w:tbl>
    <w:p w14:paraId="01C006AE">
      <w:pPr>
        <w:pStyle w:val="8"/>
        <w:ind w:left="0" w:firstLine="0"/>
        <w:rPr>
          <w:b/>
          <w:sz w:val="28"/>
        </w:rPr>
      </w:pPr>
    </w:p>
    <w:p w14:paraId="3593D396">
      <w:pPr>
        <w:pStyle w:val="8"/>
        <w:ind w:left="0" w:firstLine="0"/>
        <w:rPr>
          <w:b/>
          <w:sz w:val="28"/>
        </w:rPr>
      </w:pPr>
    </w:p>
    <w:p w14:paraId="4E7DC406">
      <w:pPr>
        <w:pStyle w:val="8"/>
        <w:ind w:left="0" w:firstLine="0"/>
        <w:rPr>
          <w:b/>
          <w:sz w:val="28"/>
        </w:rPr>
      </w:pPr>
    </w:p>
    <w:p w14:paraId="35F92F7E">
      <w:pPr>
        <w:pStyle w:val="8"/>
        <w:ind w:left="0" w:firstLine="0"/>
        <w:rPr>
          <w:b/>
          <w:sz w:val="28"/>
        </w:rPr>
      </w:pPr>
    </w:p>
    <w:p w14:paraId="23511717">
      <w:pPr>
        <w:pStyle w:val="8"/>
        <w:spacing w:before="65"/>
        <w:ind w:left="0" w:firstLine="0"/>
        <w:rPr>
          <w:b/>
          <w:sz w:val="28"/>
        </w:rPr>
      </w:pPr>
    </w:p>
    <w:p w14:paraId="5D1C6321">
      <w:pPr>
        <w:pStyle w:val="8"/>
        <w:spacing w:before="65"/>
        <w:ind w:left="0" w:firstLine="0"/>
        <w:rPr>
          <w:b/>
          <w:sz w:val="28"/>
        </w:rPr>
      </w:pPr>
    </w:p>
    <w:p w14:paraId="5D79141A">
      <w:pPr>
        <w:pStyle w:val="8"/>
        <w:spacing w:before="65"/>
        <w:ind w:left="0" w:firstLine="0"/>
        <w:rPr>
          <w:b/>
          <w:sz w:val="28"/>
        </w:rPr>
      </w:pPr>
    </w:p>
    <w:p w14:paraId="603E69BC">
      <w:pPr>
        <w:pStyle w:val="8"/>
        <w:spacing w:before="65"/>
        <w:ind w:left="0" w:firstLine="0"/>
        <w:rPr>
          <w:b/>
          <w:sz w:val="28"/>
        </w:rPr>
      </w:pPr>
    </w:p>
    <w:p w14:paraId="3D1A24E5">
      <w:pPr>
        <w:pStyle w:val="8"/>
        <w:spacing w:before="65"/>
        <w:ind w:left="0" w:firstLine="0"/>
        <w:rPr>
          <w:b/>
          <w:sz w:val="28"/>
        </w:rPr>
      </w:pPr>
    </w:p>
    <w:p w14:paraId="4C927FBE">
      <w:pPr>
        <w:spacing w:before="0"/>
        <w:ind w:left="532" w:right="238" w:firstLine="0"/>
        <w:jc w:val="center"/>
        <w:rPr>
          <w:b/>
          <w:sz w:val="28"/>
        </w:rPr>
      </w:pPr>
      <w:r>
        <w:rPr>
          <w:rFonts w:ascii="Times New Roman" w:hAnsi="Times New Roman"/>
          <w:b/>
          <w:sz w:val="28"/>
        </w:rPr>
        <w:t>Bắc Ninh - 2026</w:t>
      </w:r>
    </w:p>
    <w:p w14:paraId="598F8665">
      <w:pPr>
        <w:spacing w:after="0"/>
        <w:jc w:val="center"/>
        <w:rPr>
          <w:b/>
          <w:sz w:val="28"/>
        </w:rPr>
        <w:sectPr>
          <w:type w:val="continuous"/>
          <w:pgSz w:w="11910" w:h="16840"/>
          <w:pgMar w:top="1400" w:right="1559" w:bottom="280" w:left="1559" w:header="720" w:footer="720" w:gutter="0"/>
          <w:cols w:space="720" w:num="1"/>
        </w:sectPr>
      </w:pPr>
    </w:p>
    <w:p w14:paraId="19AE536F">
      <w:pPr>
        <w:pStyle w:val="2"/>
      </w:pPr>
      <w:bookmarkStart w:id="0" w:name="MỤC LỤC"/>
      <w:bookmarkEnd w:id="0"/>
      <w:bookmarkStart w:id="1" w:name="_bookmark0"/>
      <w:bookmarkEnd w:id="1"/>
      <w:r>
        <w:t>MỤC</w:t>
      </w:r>
      <w:r>
        <w:rPr>
          <w:spacing w:val="-8"/>
        </w:rPr>
        <w:t xml:space="preserve"> </w:t>
      </w:r>
      <w:r>
        <w:rPr>
          <w:spacing w:val="-5"/>
        </w:rPr>
        <w:t>LỤC</w:t>
      </w:r>
    </w:p>
    <w:p w14:paraId="2CDDE447">
      <w:pPr>
        <w:pStyle w:val="2"/>
        <w:spacing w:after="0"/>
        <w:sectPr>
          <w:footerReference r:id="rId5" w:type="default"/>
          <w:pgSz w:w="11910" w:h="16840"/>
          <w:pgMar w:top="1360" w:right="1559" w:bottom="1616" w:left="1559" w:header="0" w:footer="715" w:gutter="0"/>
          <w:pgNumType w:start="1"/>
          <w:cols w:space="720" w:num="1"/>
        </w:sectPr>
      </w:pPr>
    </w:p>
    <w:sdt>
      <w:sdtPr>
        <w:id w:val="147477978"/>
        <w:docPartObj>
          <w:docPartGallery w:val="Table of Contents"/>
          <w:docPartUnique/>
        </w:docPartObj>
      </w:sdtPr>
      <w:sdtContent>
        <w:p w14:paraId="55B72205">
          <w:pPr>
            <w:pStyle w:val="14"/>
            <w:tabs>
              <w:tab w:val="left" w:leader="dot" w:pos="8417"/>
            </w:tabs>
            <w:spacing w:before="240"/>
          </w:pPr>
          <w:r>
            <w:fldChar w:fldCharType="begin"/>
          </w:r>
          <w:r>
            <w:instrText xml:space="preserve"> HYPERLINK \l "_bookmark0" </w:instrText>
          </w:r>
          <w:r>
            <w:fldChar w:fldCharType="separate"/>
          </w:r>
          <w:r>
            <w:t>MỤC</w:t>
          </w:r>
          <w:r>
            <w:rPr>
              <w:spacing w:val="-4"/>
            </w:rPr>
            <w:t xml:space="preserve"> </w:t>
          </w:r>
          <w:r>
            <w:rPr>
              <w:spacing w:val="-5"/>
            </w:rPr>
            <w:t>LỤC</w:t>
          </w:r>
          <w:r>
            <w:rPr>
              <w:spacing w:val="-5"/>
            </w:rPr>
            <w:fldChar w:fldCharType="end"/>
          </w:r>
          <w:r>
            <w:tab/>
          </w:r>
          <w:r>
            <w:fldChar w:fldCharType="begin"/>
          </w:r>
          <w:r>
            <w:instrText xml:space="preserve"> HYPERLINK \l "_bookmark0" </w:instrText>
          </w:r>
          <w:r>
            <w:fldChar w:fldCharType="separate"/>
          </w:r>
          <w:r>
            <w:rPr>
              <w:spacing w:val="-10"/>
            </w:rPr>
            <w:t>1</w:t>
          </w:r>
          <w:r>
            <w:rPr>
              <w:spacing w:val="-10"/>
            </w:rPr>
            <w:fldChar w:fldCharType="end"/>
          </w:r>
        </w:p>
        <w:p w14:paraId="1A2BC75A">
          <w:pPr>
            <w:pStyle w:val="14"/>
            <w:tabs>
              <w:tab w:val="left" w:leader="dot" w:pos="8417"/>
            </w:tabs>
          </w:pPr>
          <w:r>
            <w:fldChar w:fldCharType="begin"/>
          </w:r>
          <w:r>
            <w:instrText xml:space="preserve"> HYPERLINK \l "_bookmark1" </w:instrText>
          </w:r>
          <w:r>
            <w:fldChar w:fldCharType="separate"/>
          </w:r>
          <w:r>
            <w:t>LỜI</w:t>
          </w:r>
          <w:r>
            <w:rPr>
              <w:spacing w:val="-5"/>
            </w:rPr>
            <w:t xml:space="preserve"> </w:t>
          </w:r>
          <w:r>
            <w:t>NÓI</w:t>
          </w:r>
          <w:r>
            <w:rPr>
              <w:spacing w:val="-4"/>
            </w:rPr>
            <w:t xml:space="preserve"> </w:t>
          </w:r>
          <w:r>
            <w:rPr>
              <w:spacing w:val="-5"/>
            </w:rPr>
            <w:t>ĐẦU</w:t>
          </w:r>
          <w:r>
            <w:rPr>
              <w:spacing w:val="-5"/>
            </w:rPr>
            <w:fldChar w:fldCharType="end"/>
          </w:r>
          <w:r>
            <w:tab/>
          </w:r>
          <w:r>
            <w:fldChar w:fldCharType="begin"/>
          </w:r>
          <w:r>
            <w:instrText xml:space="preserve"> HYPERLINK \l "_bookmark1" </w:instrText>
          </w:r>
          <w:r>
            <w:fldChar w:fldCharType="separate"/>
          </w:r>
          <w:r>
            <w:rPr>
              <w:spacing w:val="-10"/>
            </w:rPr>
            <w:t>3</w:t>
          </w:r>
          <w:r>
            <w:rPr>
              <w:spacing w:val="-10"/>
            </w:rPr>
            <w:fldChar w:fldCharType="end"/>
          </w:r>
        </w:p>
        <w:p w14:paraId="32AB1D96">
          <w:pPr>
            <w:pStyle w:val="14"/>
            <w:tabs>
              <w:tab w:val="left" w:leader="dot" w:pos="8417"/>
            </w:tabs>
            <w:spacing w:before="1"/>
          </w:pPr>
          <w:r>
            <w:fldChar w:fldCharType="begin"/>
          </w:r>
          <w:r>
            <w:instrText xml:space="preserve"> HYPERLINK \l "_bookmark2" </w:instrText>
          </w:r>
          <w:r>
            <w:fldChar w:fldCharType="separate"/>
          </w:r>
          <w:r>
            <w:t>DANH</w:t>
          </w:r>
          <w:r>
            <w:rPr>
              <w:spacing w:val="-4"/>
            </w:rPr>
            <w:t xml:space="preserve"> </w:t>
          </w:r>
          <w:r>
            <w:t>MỤC</w:t>
          </w:r>
          <w:r>
            <w:rPr>
              <w:spacing w:val="-6"/>
            </w:rPr>
            <w:t xml:space="preserve"> </w:t>
          </w:r>
          <w:r>
            <w:t>BẢNG</w:t>
          </w:r>
          <w:r>
            <w:rPr>
              <w:spacing w:val="-3"/>
            </w:rPr>
            <w:t xml:space="preserve"> </w:t>
          </w:r>
          <w:r>
            <w:t>BIỂU</w:t>
          </w:r>
          <w:r>
            <w:rPr>
              <w:spacing w:val="-6"/>
            </w:rPr>
            <w:t xml:space="preserve"> </w:t>
          </w:r>
          <w:r>
            <w:t>VÀ</w:t>
          </w:r>
          <w:r>
            <w:rPr>
              <w:spacing w:val="-6"/>
            </w:rPr>
            <w:t xml:space="preserve"> </w:t>
          </w:r>
          <w:r>
            <w:t>SƠ</w:t>
          </w:r>
          <w:r>
            <w:rPr>
              <w:spacing w:val="-3"/>
            </w:rPr>
            <w:t xml:space="preserve"> </w:t>
          </w:r>
          <w:r>
            <w:rPr>
              <w:spacing w:val="-5"/>
            </w:rPr>
            <w:t>ĐỒ</w:t>
          </w:r>
          <w:r>
            <w:rPr>
              <w:spacing w:val="-5"/>
            </w:rPr>
            <w:fldChar w:fldCharType="end"/>
          </w:r>
          <w:r>
            <w:tab/>
          </w:r>
          <w:r>
            <w:fldChar w:fldCharType="begin"/>
          </w:r>
          <w:r>
            <w:instrText xml:space="preserve"> HYPERLINK \l "_bookmark2" </w:instrText>
          </w:r>
          <w:r>
            <w:fldChar w:fldCharType="separate"/>
          </w:r>
          <w:r>
            <w:rPr>
              <w:spacing w:val="-10"/>
            </w:rPr>
            <w:t>4</w:t>
          </w:r>
          <w:r>
            <w:rPr>
              <w:spacing w:val="-10"/>
            </w:rPr>
            <w:fldChar w:fldCharType="end"/>
          </w:r>
        </w:p>
        <w:p w14:paraId="7CE99E6C">
          <w:pPr>
            <w:pStyle w:val="14"/>
            <w:tabs>
              <w:tab w:val="left" w:leader="dot" w:pos="8417"/>
            </w:tabs>
          </w:pPr>
          <w:r>
            <w:fldChar w:fldCharType="begin"/>
          </w:r>
          <w:r>
            <w:instrText xml:space="preserve"> HYPERLINK \l "_bookmark3" </w:instrText>
          </w:r>
          <w:r>
            <w:fldChar w:fldCharType="separate"/>
          </w:r>
          <w:r>
            <w:t>CHƯƠNG</w:t>
          </w:r>
          <w:r>
            <w:rPr>
              <w:spacing w:val="-4"/>
            </w:rPr>
            <w:t xml:space="preserve"> </w:t>
          </w:r>
          <w:r>
            <w:t>1:</w:t>
          </w:r>
          <w:r>
            <w:rPr>
              <w:spacing w:val="-6"/>
            </w:rPr>
            <w:t xml:space="preserve"> </w:t>
          </w:r>
          <w:r>
            <w:t>TỔNG</w:t>
          </w:r>
          <w:r>
            <w:rPr>
              <w:spacing w:val="-6"/>
            </w:rPr>
            <w:t xml:space="preserve"> </w:t>
          </w:r>
          <w:r>
            <w:t>QUAN</w:t>
          </w:r>
          <w:r>
            <w:rPr>
              <w:spacing w:val="-3"/>
            </w:rPr>
            <w:t xml:space="preserve"> </w:t>
          </w:r>
          <w:r>
            <w:t>VỀ</w:t>
          </w:r>
          <w:r>
            <w:rPr>
              <w:spacing w:val="-5"/>
            </w:rPr>
            <w:t xml:space="preserve"> </w:t>
          </w:r>
          <w:r>
            <w:t>ĐỀ</w:t>
          </w:r>
          <w:r>
            <w:rPr>
              <w:spacing w:val="-6"/>
            </w:rPr>
            <w:t xml:space="preserve"> </w:t>
          </w:r>
          <w:r>
            <w:rPr>
              <w:spacing w:val="-5"/>
            </w:rPr>
            <w:t>TÀI</w:t>
          </w:r>
          <w:r>
            <w:rPr>
              <w:spacing w:val="-5"/>
            </w:rPr>
            <w:fldChar w:fldCharType="end"/>
          </w:r>
          <w:r>
            <w:tab/>
          </w:r>
          <w:r>
            <w:fldChar w:fldCharType="begin"/>
          </w:r>
          <w:r>
            <w:instrText xml:space="preserve"> HYPERLINK \l "_bookmark3" </w:instrText>
          </w:r>
          <w:r>
            <w:fldChar w:fldCharType="separate"/>
          </w:r>
          <w:r>
            <w:rPr>
              <w:spacing w:val="-10"/>
            </w:rPr>
            <w:t>5</w:t>
          </w:r>
          <w:r>
            <w:rPr>
              <w:spacing w:val="-10"/>
            </w:rPr>
            <w:fldChar w:fldCharType="end"/>
          </w:r>
        </w:p>
        <w:p w14:paraId="05A7B7AC">
          <w:pPr>
            <w:pStyle w:val="15"/>
            <w:numPr>
              <w:ilvl w:val="1"/>
              <w:numId w:val="1"/>
            </w:numPr>
            <w:tabs>
              <w:tab w:val="left" w:pos="1213"/>
              <w:tab w:val="left" w:leader="dot" w:pos="8417"/>
            </w:tabs>
            <w:spacing w:before="1" w:after="0" w:line="240" w:lineRule="auto"/>
            <w:ind w:left="1213" w:right="0" w:hanging="452"/>
            <w:jc w:val="left"/>
          </w:pPr>
          <w:r>
            <w:fldChar w:fldCharType="begin"/>
          </w:r>
          <w:r>
            <w:instrText xml:space="preserve"> HYPERLINK \l "_bookmark4" </w:instrText>
          </w:r>
          <w:r>
            <w:fldChar w:fldCharType="separate"/>
          </w:r>
          <w:r>
            <w:t>Giới</w:t>
          </w:r>
          <w:r>
            <w:rPr>
              <w:spacing w:val="-5"/>
            </w:rPr>
            <w:t xml:space="preserve"> </w:t>
          </w:r>
          <w:r>
            <w:t>thiệu</w:t>
          </w:r>
          <w:r>
            <w:rPr>
              <w:spacing w:val="-4"/>
            </w:rPr>
            <w:t xml:space="preserve"> </w:t>
          </w:r>
          <w:r>
            <w:t>công</w:t>
          </w:r>
          <w:r>
            <w:rPr>
              <w:spacing w:val="-5"/>
            </w:rPr>
            <w:t xml:space="preserve"> </w:t>
          </w:r>
          <w:r>
            <w:t>cụ</w:t>
          </w:r>
          <w:r>
            <w:rPr>
              <w:spacing w:val="-1"/>
            </w:rPr>
            <w:t xml:space="preserve"> </w:t>
          </w:r>
          <w:r>
            <w:t>sử</w:t>
          </w:r>
          <w:r>
            <w:rPr>
              <w:spacing w:val="-5"/>
            </w:rPr>
            <w:t xml:space="preserve"> </w:t>
          </w:r>
          <w:r>
            <w:rPr>
              <w:spacing w:val="-4"/>
            </w:rPr>
            <w:t>dụng</w:t>
          </w:r>
          <w:r>
            <w:rPr>
              <w:spacing w:val="-4"/>
            </w:rPr>
            <w:fldChar w:fldCharType="end"/>
          </w:r>
          <w:r>
            <w:tab/>
          </w:r>
          <w:r>
            <w:fldChar w:fldCharType="begin"/>
          </w:r>
          <w:r>
            <w:instrText xml:space="preserve"> HYPERLINK \l "_bookmark4" </w:instrText>
          </w:r>
          <w:r>
            <w:fldChar w:fldCharType="separate"/>
          </w:r>
          <w:r>
            <w:rPr>
              <w:spacing w:val="-10"/>
            </w:rPr>
            <w:t>5</w:t>
          </w:r>
          <w:r>
            <w:rPr>
              <w:spacing w:val="-10"/>
            </w:rPr>
            <w:fldChar w:fldCharType="end"/>
          </w:r>
        </w:p>
        <w:p w14:paraId="7A802F2F">
          <w:pPr>
            <w:pStyle w:val="16"/>
            <w:numPr>
              <w:ilvl w:val="2"/>
              <w:numId w:val="1"/>
            </w:numPr>
            <w:tabs>
              <w:tab w:val="left" w:pos="1929"/>
              <w:tab w:val="left" w:leader="dot" w:pos="8417"/>
            </w:tabs>
            <w:spacing w:before="1" w:after="0" w:line="298" w:lineRule="exact"/>
            <w:ind w:left="1929" w:right="0" w:hanging="649"/>
            <w:jc w:val="left"/>
          </w:pPr>
          <w:r>
            <w:fldChar w:fldCharType="begin"/>
          </w:r>
          <w:r>
            <w:instrText xml:space="preserve"> HYPERLINK \l "_bookmark5" </w:instrText>
          </w:r>
          <w:r>
            <w:fldChar w:fldCharType="separate"/>
          </w:r>
          <w:r>
            <w:t>Ngôn</w:t>
          </w:r>
          <w:r>
            <w:rPr>
              <w:spacing w:val="-3"/>
            </w:rPr>
            <w:t xml:space="preserve"> </w:t>
          </w:r>
          <w:r>
            <w:t>ngữ</w:t>
          </w:r>
          <w:r>
            <w:rPr>
              <w:spacing w:val="-3"/>
            </w:rPr>
            <w:t xml:space="preserve"> </w:t>
          </w:r>
          <w:r>
            <w:t>lập</w:t>
          </w:r>
          <w:r>
            <w:rPr>
              <w:spacing w:val="-4"/>
            </w:rPr>
            <w:t xml:space="preserve"> </w:t>
          </w:r>
          <w:r>
            <w:t>trình</w:t>
          </w:r>
          <w:r>
            <w:rPr>
              <w:spacing w:val="-5"/>
            </w:rPr>
            <w:t xml:space="preserve"> </w:t>
          </w:r>
          <w:r>
            <w:rPr>
              <w:spacing w:val="-2"/>
            </w:rPr>
            <w:t>Python</w:t>
          </w:r>
          <w:r>
            <w:rPr>
              <w:spacing w:val="-2"/>
            </w:rPr>
            <w:fldChar w:fldCharType="end"/>
          </w:r>
          <w:r>
            <w:tab/>
          </w:r>
          <w:r>
            <w:fldChar w:fldCharType="begin"/>
          </w:r>
          <w:r>
            <w:instrText xml:space="preserve"> HYPERLINK \l "_bookmark5" </w:instrText>
          </w:r>
          <w:r>
            <w:fldChar w:fldCharType="separate"/>
          </w:r>
          <w:r>
            <w:rPr>
              <w:spacing w:val="-10"/>
            </w:rPr>
            <w:t>5</w:t>
          </w:r>
          <w:r>
            <w:rPr>
              <w:spacing w:val="-10"/>
            </w:rPr>
            <w:fldChar w:fldCharType="end"/>
          </w:r>
        </w:p>
        <w:p w14:paraId="2C3AB6A6">
          <w:pPr>
            <w:pStyle w:val="16"/>
            <w:numPr>
              <w:ilvl w:val="2"/>
              <w:numId w:val="1"/>
            </w:numPr>
            <w:tabs>
              <w:tab w:val="left" w:pos="1929"/>
              <w:tab w:val="left" w:leader="dot" w:pos="8417"/>
            </w:tabs>
            <w:spacing w:before="0" w:after="0" w:line="298" w:lineRule="exact"/>
            <w:ind w:left="1929" w:right="0" w:hanging="649"/>
            <w:jc w:val="left"/>
          </w:pPr>
          <w:r>
            <w:fldChar w:fldCharType="begin"/>
          </w:r>
          <w:r>
            <w:instrText xml:space="preserve"> HYPERLINK \l "_bookmark6" </w:instrText>
          </w:r>
          <w:r>
            <w:fldChar w:fldCharType="separate"/>
          </w:r>
          <w:r>
            <w:t>Môi</w:t>
          </w:r>
          <w:r>
            <w:rPr>
              <w:spacing w:val="-6"/>
            </w:rPr>
            <w:t xml:space="preserve"> </w:t>
          </w:r>
          <w:r>
            <w:t>trường</w:t>
          </w:r>
          <w:r>
            <w:rPr>
              <w:spacing w:val="-5"/>
            </w:rPr>
            <w:t xml:space="preserve"> </w:t>
          </w:r>
          <w:r>
            <w:t>phát</w:t>
          </w:r>
          <w:r>
            <w:rPr>
              <w:spacing w:val="-5"/>
            </w:rPr>
            <w:t xml:space="preserve"> </w:t>
          </w:r>
          <w:r>
            <w:t>triển</w:t>
          </w:r>
          <w:r>
            <w:rPr>
              <w:spacing w:val="-5"/>
            </w:rPr>
            <w:t xml:space="preserve"> </w:t>
          </w:r>
          <w:r>
            <w:t>tích</w:t>
          </w:r>
          <w:r>
            <w:rPr>
              <w:spacing w:val="-5"/>
            </w:rPr>
            <w:t xml:space="preserve"> </w:t>
          </w:r>
          <w:r>
            <w:t>hợp</w:t>
          </w:r>
          <w:r>
            <w:rPr>
              <w:spacing w:val="-5"/>
            </w:rPr>
            <w:t xml:space="preserve"> </w:t>
          </w:r>
          <w:r>
            <w:t>(IDE)</w:t>
          </w:r>
          <w:r>
            <w:rPr>
              <w:spacing w:val="-6"/>
            </w:rPr>
            <w:t xml:space="preserve"> </w:t>
          </w:r>
          <w:r>
            <w:t>-</w:t>
          </w:r>
          <w:r>
            <w:rPr>
              <w:spacing w:val="-2"/>
            </w:rPr>
            <w:t xml:space="preserve"> </w:t>
          </w:r>
          <w:r>
            <w:t>Visual</w:t>
          </w:r>
          <w:r>
            <w:rPr>
              <w:spacing w:val="-5"/>
            </w:rPr>
            <w:t xml:space="preserve"> </w:t>
          </w:r>
          <w:r>
            <w:t>Studio</w:t>
          </w:r>
          <w:r>
            <w:rPr>
              <w:spacing w:val="-2"/>
            </w:rPr>
            <w:t xml:space="preserve"> </w:t>
          </w:r>
          <w:r>
            <w:rPr>
              <w:spacing w:val="-4"/>
            </w:rPr>
            <w:t>Code</w:t>
          </w:r>
          <w:r>
            <w:rPr>
              <w:spacing w:val="-4"/>
            </w:rPr>
            <w:fldChar w:fldCharType="end"/>
          </w:r>
          <w:r>
            <w:tab/>
          </w:r>
          <w:r>
            <w:fldChar w:fldCharType="begin"/>
          </w:r>
          <w:r>
            <w:instrText xml:space="preserve"> HYPERLINK \l "_bookmark6" </w:instrText>
          </w:r>
          <w:r>
            <w:fldChar w:fldCharType="separate"/>
          </w:r>
          <w:r>
            <w:rPr>
              <w:spacing w:val="-10"/>
            </w:rPr>
            <w:t>5</w:t>
          </w:r>
          <w:r>
            <w:rPr>
              <w:spacing w:val="-10"/>
            </w:rPr>
            <w:fldChar w:fldCharType="end"/>
          </w:r>
        </w:p>
        <w:p w14:paraId="6893B84F">
          <w:pPr>
            <w:pStyle w:val="16"/>
            <w:numPr>
              <w:ilvl w:val="2"/>
              <w:numId w:val="1"/>
            </w:numPr>
            <w:tabs>
              <w:tab w:val="left" w:pos="1929"/>
              <w:tab w:val="left" w:leader="dot" w:pos="8417"/>
            </w:tabs>
            <w:spacing w:before="1" w:after="0" w:line="298" w:lineRule="exact"/>
            <w:ind w:left="1929" w:right="0" w:hanging="649"/>
            <w:jc w:val="left"/>
          </w:pPr>
          <w:r>
            <w:fldChar w:fldCharType="begin"/>
          </w:r>
          <w:r>
            <w:instrText xml:space="preserve"> HYPERLINK \l "_bookmark7" </w:instrText>
          </w:r>
          <w:r>
            <w:fldChar w:fldCharType="separate"/>
          </w:r>
          <w:r>
            <w:t>Hệ</w:t>
          </w:r>
          <w:r>
            <w:rPr>
              <w:spacing w:val="-5"/>
            </w:rPr>
            <w:t xml:space="preserve"> </w:t>
          </w:r>
          <w:r>
            <w:t>quản</w:t>
          </w:r>
          <w:r>
            <w:rPr>
              <w:spacing w:val="-5"/>
            </w:rPr>
            <w:t xml:space="preserve"> </w:t>
          </w:r>
          <w:r>
            <w:t>trị</w:t>
          </w:r>
          <w:r>
            <w:rPr>
              <w:spacing w:val="-6"/>
            </w:rPr>
            <w:t xml:space="preserve"> </w:t>
          </w:r>
          <w:r>
            <w:t>Cơ</w:t>
          </w:r>
          <w:r>
            <w:rPr>
              <w:spacing w:val="-5"/>
            </w:rPr>
            <w:t xml:space="preserve"> </w:t>
          </w:r>
          <w:r>
            <w:t>sở</w:t>
          </w:r>
          <w:r>
            <w:rPr>
              <w:spacing w:val="-3"/>
            </w:rPr>
            <w:t xml:space="preserve"> </w:t>
          </w:r>
          <w:r>
            <w:t>dữ</w:t>
          </w:r>
          <w:r>
            <w:rPr>
              <w:spacing w:val="-3"/>
            </w:rPr>
            <w:t xml:space="preserve"> </w:t>
          </w:r>
          <w:r>
            <w:t>liệu</w:t>
          </w:r>
          <w:r>
            <w:rPr>
              <w:spacing w:val="-6"/>
            </w:rPr>
            <w:t xml:space="preserve"> </w:t>
          </w:r>
          <w:r>
            <w:t>(Database</w:t>
          </w:r>
          <w:r>
            <w:rPr>
              <w:spacing w:val="-2"/>
            </w:rPr>
            <w:t xml:space="preserve"> </w:t>
          </w:r>
          <w:r>
            <w:t>Management</w:t>
          </w:r>
          <w:r>
            <w:rPr>
              <w:spacing w:val="-3"/>
            </w:rPr>
            <w:t xml:space="preserve"> </w:t>
          </w:r>
          <w:r>
            <w:rPr>
              <w:spacing w:val="-2"/>
            </w:rPr>
            <w:t>System)</w:t>
          </w:r>
          <w:r>
            <w:rPr>
              <w:spacing w:val="-2"/>
            </w:rPr>
            <w:fldChar w:fldCharType="end"/>
          </w:r>
          <w:r>
            <w:tab/>
          </w:r>
          <w:r>
            <w:fldChar w:fldCharType="begin"/>
          </w:r>
          <w:r>
            <w:instrText xml:space="preserve"> HYPERLINK \l "_bookmark7" </w:instrText>
          </w:r>
          <w:r>
            <w:fldChar w:fldCharType="separate"/>
          </w:r>
          <w:r>
            <w:rPr>
              <w:spacing w:val="-10"/>
            </w:rPr>
            <w:t>5</w:t>
          </w:r>
          <w:r>
            <w:rPr>
              <w:spacing w:val="-10"/>
            </w:rPr>
            <w:fldChar w:fldCharType="end"/>
          </w:r>
        </w:p>
        <w:p w14:paraId="13472616">
          <w:pPr>
            <w:pStyle w:val="16"/>
            <w:numPr>
              <w:ilvl w:val="2"/>
              <w:numId w:val="1"/>
            </w:numPr>
            <w:tabs>
              <w:tab w:val="left" w:pos="1929"/>
              <w:tab w:val="left" w:pos="7440"/>
            </w:tabs>
            <w:spacing w:before="0" w:after="0" w:line="298" w:lineRule="exact"/>
            <w:ind w:left="1929" w:right="0" w:hanging="649"/>
            <w:jc w:val="left"/>
          </w:pPr>
          <w:r>
            <w:fldChar w:fldCharType="begin"/>
          </w:r>
          <w:r>
            <w:instrText xml:space="preserve"> HYPERLINK \l "_bookmark8" </w:instrText>
          </w:r>
          <w:r>
            <w:fldChar w:fldCharType="separate"/>
          </w:r>
          <w:r>
            <w:t>Quản</w:t>
          </w:r>
          <w:r>
            <w:rPr>
              <w:spacing w:val="-5"/>
            </w:rPr>
            <w:t xml:space="preserve"> </w:t>
          </w:r>
          <w:r>
            <w:t>lý</w:t>
          </w:r>
          <w:r>
            <w:rPr>
              <w:spacing w:val="-4"/>
            </w:rPr>
            <w:t xml:space="preserve"> </w:t>
          </w:r>
          <w:r>
            <w:t>phiên</w:t>
          </w:r>
          <w:r>
            <w:rPr>
              <w:spacing w:val="-5"/>
            </w:rPr>
            <w:t xml:space="preserve"> </w:t>
          </w:r>
          <w:r>
            <w:t>bản</w:t>
          </w:r>
          <w:r>
            <w:rPr>
              <w:spacing w:val="-4"/>
            </w:rPr>
            <w:t xml:space="preserve"> </w:t>
          </w:r>
          <w:r>
            <w:t>mã</w:t>
          </w:r>
          <w:r>
            <w:rPr>
              <w:spacing w:val="-2"/>
            </w:rPr>
            <w:t xml:space="preserve"> </w:t>
          </w:r>
          <w:r>
            <w:t>nguồn</w:t>
          </w:r>
          <w:r>
            <w:rPr>
              <w:spacing w:val="-4"/>
            </w:rPr>
            <w:t xml:space="preserve"> </w:t>
          </w:r>
          <w:r>
            <w:t>với</w:t>
          </w:r>
          <w:r>
            <w:rPr>
              <w:spacing w:val="-4"/>
            </w:rPr>
            <w:t xml:space="preserve"> </w:t>
          </w:r>
          <w:r>
            <w:t>Git</w:t>
          </w:r>
          <w:r>
            <w:rPr>
              <w:spacing w:val="-2"/>
            </w:rPr>
            <w:t xml:space="preserve"> </w:t>
          </w:r>
          <w:r>
            <w:t>và</w:t>
          </w:r>
          <w:r>
            <w:rPr>
              <w:spacing w:val="-4"/>
            </w:rPr>
            <w:t xml:space="preserve"> </w:t>
          </w:r>
          <w:r>
            <w:rPr>
              <w:spacing w:val="-2"/>
            </w:rPr>
            <w:t>GitHub</w:t>
          </w:r>
          <w:r>
            <w:rPr>
              <w:spacing w:val="-2"/>
            </w:rPr>
            <w:fldChar w:fldCharType="end"/>
          </w:r>
          <w:r>
            <w:tab/>
          </w:r>
          <w:r>
            <w:fldChar w:fldCharType="begin"/>
          </w:r>
          <w:r>
            <w:instrText xml:space="preserve"> HYPERLINK \l "_bookmark8" </w:instrText>
          </w:r>
          <w:r>
            <w:fldChar w:fldCharType="separate"/>
          </w:r>
          <w:r>
            <w:rPr>
              <w:spacing w:val="-10"/>
            </w:rPr>
            <w:t>6</w:t>
          </w:r>
          <w:r>
            <w:rPr>
              <w:spacing w:val="-10"/>
            </w:rPr>
            <w:fldChar w:fldCharType="end"/>
          </w:r>
        </w:p>
        <w:p w14:paraId="0CBACABA">
          <w:pPr>
            <w:pStyle w:val="16"/>
            <w:numPr>
              <w:ilvl w:val="2"/>
              <w:numId w:val="1"/>
            </w:numPr>
            <w:tabs>
              <w:tab w:val="left" w:pos="1929"/>
              <w:tab w:val="left" w:leader="dot" w:pos="8417"/>
            </w:tabs>
            <w:spacing w:before="1" w:after="0" w:line="240" w:lineRule="auto"/>
            <w:ind w:left="1929" w:right="0" w:hanging="649"/>
            <w:jc w:val="left"/>
          </w:pPr>
          <w:r>
            <w:fldChar w:fldCharType="begin"/>
          </w:r>
          <w:r>
            <w:instrText xml:space="preserve"> HYPERLINK \l "_bookmark9" </w:instrText>
          </w:r>
          <w:r>
            <w:fldChar w:fldCharType="separate"/>
          </w:r>
          <w:r>
            <w:t>Mô</w:t>
          </w:r>
          <w:r>
            <w:rPr>
              <w:spacing w:val="-3"/>
            </w:rPr>
            <w:t xml:space="preserve"> </w:t>
          </w:r>
          <w:r>
            <w:t>hình</w:t>
          </w:r>
          <w:r>
            <w:rPr>
              <w:spacing w:val="-4"/>
            </w:rPr>
            <w:t xml:space="preserve"> </w:t>
          </w:r>
          <w:r>
            <w:t>kiến</w:t>
          </w:r>
          <w:r>
            <w:rPr>
              <w:spacing w:val="-5"/>
            </w:rPr>
            <w:t xml:space="preserve"> </w:t>
          </w:r>
          <w:r>
            <w:t>trúc</w:t>
          </w:r>
          <w:r>
            <w:rPr>
              <w:spacing w:val="-4"/>
            </w:rPr>
            <w:t xml:space="preserve"> </w:t>
          </w:r>
          <w:r>
            <w:t>MVC</w:t>
          </w:r>
          <w:r>
            <w:rPr>
              <w:spacing w:val="-2"/>
            </w:rPr>
            <w:t xml:space="preserve"> </w:t>
          </w:r>
          <w:r>
            <w:t>(Model</w:t>
          </w:r>
          <w:r>
            <w:rPr>
              <w:spacing w:val="-2"/>
            </w:rPr>
            <w:t xml:space="preserve"> </w:t>
          </w:r>
          <w:r>
            <w:t>-</w:t>
          </w:r>
          <w:r>
            <w:rPr>
              <w:spacing w:val="-5"/>
            </w:rPr>
            <w:t xml:space="preserve"> </w:t>
          </w:r>
          <w:r>
            <w:t>View</w:t>
          </w:r>
          <w:r>
            <w:rPr>
              <w:spacing w:val="-2"/>
            </w:rPr>
            <w:t xml:space="preserve"> </w:t>
          </w:r>
          <w:r>
            <w:t>-</w:t>
          </w:r>
          <w:r>
            <w:rPr>
              <w:spacing w:val="-5"/>
            </w:rPr>
            <w:t xml:space="preserve"> </w:t>
          </w:r>
          <w:r>
            <w:rPr>
              <w:spacing w:val="-2"/>
            </w:rPr>
            <w:t>Controller)</w:t>
          </w:r>
          <w:r>
            <w:rPr>
              <w:spacing w:val="-2"/>
            </w:rPr>
            <w:fldChar w:fldCharType="end"/>
          </w:r>
          <w:r>
            <w:tab/>
          </w:r>
          <w:r>
            <w:fldChar w:fldCharType="begin"/>
          </w:r>
          <w:r>
            <w:instrText xml:space="preserve"> HYPERLINK \l "_bookmark9" </w:instrText>
          </w:r>
          <w:r>
            <w:fldChar w:fldCharType="separate"/>
          </w:r>
          <w:r>
            <w:rPr>
              <w:spacing w:val="-10"/>
            </w:rPr>
            <w:t>6</w:t>
          </w:r>
          <w:r>
            <w:rPr>
              <w:spacing w:val="-10"/>
            </w:rPr>
            <w:fldChar w:fldCharType="end"/>
          </w:r>
        </w:p>
        <w:p w14:paraId="24185920">
          <w:pPr>
            <w:pStyle w:val="15"/>
            <w:numPr>
              <w:ilvl w:val="1"/>
              <w:numId w:val="1"/>
            </w:numPr>
            <w:tabs>
              <w:tab w:val="left" w:pos="1213"/>
              <w:tab w:val="left" w:leader="dot" w:pos="8417"/>
            </w:tabs>
            <w:spacing w:before="1" w:after="0" w:line="298" w:lineRule="exact"/>
            <w:ind w:left="1213" w:right="0" w:hanging="452"/>
            <w:jc w:val="left"/>
          </w:pPr>
          <w:r>
            <w:fldChar w:fldCharType="begin"/>
          </w:r>
          <w:r>
            <w:instrText xml:space="preserve"> HYPERLINK \l "_bookmark10" </w:instrText>
          </w:r>
          <w:r>
            <w:fldChar w:fldCharType="separate"/>
          </w:r>
          <w:r>
            <w:t>Giới</w:t>
          </w:r>
          <w:r>
            <w:rPr>
              <w:spacing w:val="-6"/>
            </w:rPr>
            <w:t xml:space="preserve"> </w:t>
          </w:r>
          <w:r>
            <w:t>thiệu</w:t>
          </w:r>
          <w:r>
            <w:rPr>
              <w:spacing w:val="-6"/>
            </w:rPr>
            <w:t xml:space="preserve"> </w:t>
          </w:r>
          <w:r>
            <w:t>các</w:t>
          </w:r>
          <w:r>
            <w:rPr>
              <w:spacing w:val="-5"/>
            </w:rPr>
            <w:t xml:space="preserve"> </w:t>
          </w:r>
          <w:r>
            <w:t>module/thư</w:t>
          </w:r>
          <w:r>
            <w:rPr>
              <w:spacing w:val="-4"/>
            </w:rPr>
            <w:t xml:space="preserve"> </w:t>
          </w:r>
          <w:r>
            <w:t>viện</w:t>
          </w:r>
          <w:r>
            <w:rPr>
              <w:spacing w:val="-6"/>
            </w:rPr>
            <w:t xml:space="preserve"> </w:t>
          </w:r>
          <w:r>
            <w:t>Python</w:t>
          </w:r>
          <w:r>
            <w:rPr>
              <w:spacing w:val="-1"/>
            </w:rPr>
            <w:t xml:space="preserve"> </w:t>
          </w:r>
          <w:r>
            <w:t>được</w:t>
          </w:r>
          <w:r>
            <w:rPr>
              <w:spacing w:val="-5"/>
            </w:rPr>
            <w:t xml:space="preserve"> </w:t>
          </w:r>
          <w:r>
            <w:t>sử</w:t>
          </w:r>
          <w:r>
            <w:rPr>
              <w:spacing w:val="-4"/>
            </w:rPr>
            <w:t xml:space="preserve"> </w:t>
          </w:r>
          <w:r>
            <w:t>dụng</w:t>
          </w:r>
          <w:r>
            <w:rPr>
              <w:spacing w:val="-3"/>
            </w:rPr>
            <w:t xml:space="preserve"> </w:t>
          </w:r>
          <w:r>
            <w:t>trong</w:t>
          </w:r>
          <w:r>
            <w:rPr>
              <w:spacing w:val="-3"/>
            </w:rPr>
            <w:t xml:space="preserve"> </w:t>
          </w:r>
          <w:r>
            <w:t>đề</w:t>
          </w:r>
          <w:r>
            <w:rPr>
              <w:spacing w:val="-5"/>
            </w:rPr>
            <w:t xml:space="preserve"> tài</w:t>
          </w:r>
          <w:r>
            <w:rPr>
              <w:spacing w:val="-5"/>
            </w:rPr>
            <w:fldChar w:fldCharType="end"/>
          </w:r>
          <w:r>
            <w:tab/>
          </w:r>
          <w:r>
            <w:fldChar w:fldCharType="begin"/>
          </w:r>
          <w:r>
            <w:instrText xml:space="preserve"> HYPERLINK \l "_bookmark10" </w:instrText>
          </w:r>
          <w:r>
            <w:fldChar w:fldCharType="separate"/>
          </w:r>
          <w:r>
            <w:rPr>
              <w:spacing w:val="-10"/>
            </w:rPr>
            <w:t>7</w:t>
          </w:r>
          <w:r>
            <w:rPr>
              <w:spacing w:val="-10"/>
            </w:rPr>
            <w:fldChar w:fldCharType="end"/>
          </w:r>
        </w:p>
        <w:p w14:paraId="51065CBC">
          <w:pPr>
            <w:pStyle w:val="16"/>
            <w:numPr>
              <w:ilvl w:val="2"/>
              <w:numId w:val="1"/>
            </w:numPr>
            <w:tabs>
              <w:tab w:val="left" w:pos="2175"/>
              <w:tab w:val="left" w:pos="2914"/>
              <w:tab w:val="left" w:pos="3672"/>
              <w:tab w:val="left" w:leader="dot" w:pos="8417"/>
            </w:tabs>
            <w:spacing w:before="0" w:after="0" w:line="240" w:lineRule="auto"/>
            <w:ind w:left="1280" w:right="238" w:firstLine="0"/>
            <w:jc w:val="left"/>
          </w:pPr>
          <w:r>
            <w:fldChar w:fldCharType="begin"/>
          </w:r>
          <w:r>
            <w:instrText xml:space="preserve"> HYPERLINK \l "_bookmark11" </w:instrText>
          </w:r>
          <w:r>
            <w:fldChar w:fldCharType="separate"/>
          </w:r>
          <w:r>
            <w:rPr>
              <w:spacing w:val="-4"/>
            </w:rPr>
            <w:t>Thư</w:t>
          </w:r>
          <w:r>
            <w:tab/>
          </w:r>
          <w:r>
            <w:rPr>
              <w:spacing w:val="-4"/>
            </w:rPr>
            <w:t>viện</w:t>
          </w:r>
          <w:r>
            <w:tab/>
          </w:r>
          <w:r>
            <w:t>thiết</w:t>
          </w:r>
          <w:r>
            <w:rPr>
              <w:spacing w:val="80"/>
            </w:rPr>
            <w:t xml:space="preserve">  </w:t>
          </w:r>
          <w:r>
            <w:t>kế</w:t>
          </w:r>
          <w:r>
            <w:rPr>
              <w:spacing w:val="80"/>
            </w:rPr>
            <w:t xml:space="preserve">  </w:t>
          </w:r>
          <w:r>
            <w:t>giao</w:t>
          </w:r>
          <w:r>
            <w:rPr>
              <w:spacing w:val="80"/>
            </w:rPr>
            <w:t xml:space="preserve">  </w:t>
          </w:r>
          <w:r>
            <w:t>diện</w:t>
          </w:r>
          <w:r>
            <w:rPr>
              <w:spacing w:val="80"/>
            </w:rPr>
            <w:t xml:space="preserve">  </w:t>
          </w:r>
          <w:r>
            <w:t>(GUI</w:t>
          </w:r>
          <w:r>
            <w:rPr>
              <w:spacing w:val="80"/>
            </w:rPr>
            <w:t xml:space="preserve">  </w:t>
          </w:r>
          <w:r>
            <w:t>Library</w:t>
          </w:r>
          <w:r>
            <w:rPr>
              <w:spacing w:val="80"/>
            </w:rPr>
            <w:t xml:space="preserve">  </w:t>
          </w:r>
          <w:r>
            <w:t>-</w:t>
          </w:r>
          <w:r>
            <w:fldChar w:fldCharType="end"/>
          </w:r>
          <w:r>
            <w:rPr>
              <w:spacing w:val="-2"/>
            </w:rPr>
            <w:t>Tkinter/CustomTkinter)</w:t>
          </w:r>
          <w:r>
            <w:tab/>
          </w:r>
          <w:r>
            <w:fldChar w:fldCharType="begin"/>
          </w:r>
          <w:r>
            <w:instrText xml:space="preserve"> HYPERLINK \l "_bookmark11" </w:instrText>
          </w:r>
          <w:r>
            <w:fldChar w:fldCharType="separate"/>
          </w:r>
          <w:r>
            <w:rPr>
              <w:spacing w:val="-10"/>
            </w:rPr>
            <w:t>7</w:t>
          </w:r>
          <w:r>
            <w:rPr>
              <w:spacing w:val="-10"/>
            </w:rPr>
            <w:fldChar w:fldCharType="end"/>
          </w:r>
        </w:p>
        <w:p w14:paraId="0B0062FE">
          <w:pPr>
            <w:pStyle w:val="16"/>
            <w:numPr>
              <w:ilvl w:val="2"/>
              <w:numId w:val="1"/>
            </w:numPr>
            <w:tabs>
              <w:tab w:val="left" w:pos="1929"/>
            </w:tabs>
            <w:spacing w:before="0" w:after="0" w:line="299" w:lineRule="exact"/>
            <w:ind w:left="1929" w:right="0" w:hanging="649"/>
            <w:jc w:val="left"/>
          </w:pPr>
          <w:r>
            <w:fldChar w:fldCharType="begin"/>
          </w:r>
          <w:r>
            <w:instrText xml:space="preserve"> HYPERLINK \l "_bookmark12" </w:instrText>
          </w:r>
          <w:r>
            <w:fldChar w:fldCharType="separate"/>
          </w:r>
          <w:r>
            <w:t>Thư</w:t>
          </w:r>
          <w:r>
            <w:rPr>
              <w:spacing w:val="-4"/>
            </w:rPr>
            <w:t xml:space="preserve"> </w:t>
          </w:r>
          <w:r>
            <w:t>viện</w:t>
          </w:r>
          <w:r>
            <w:rPr>
              <w:spacing w:val="-3"/>
            </w:rPr>
            <w:t xml:space="preserve"> </w:t>
          </w:r>
          <w:r>
            <w:t>kết</w:t>
          </w:r>
          <w:r>
            <w:rPr>
              <w:spacing w:val="-5"/>
            </w:rPr>
            <w:t xml:space="preserve"> </w:t>
          </w:r>
          <w:r>
            <w:t>nối</w:t>
          </w:r>
          <w:r>
            <w:rPr>
              <w:spacing w:val="-5"/>
            </w:rPr>
            <w:t xml:space="preserve"> </w:t>
          </w:r>
          <w:r>
            <w:t>Cơ</w:t>
          </w:r>
          <w:r>
            <w:rPr>
              <w:spacing w:val="-6"/>
            </w:rPr>
            <w:t xml:space="preserve"> </w:t>
          </w:r>
          <w:r>
            <w:t>sở</w:t>
          </w:r>
          <w:r>
            <w:rPr>
              <w:spacing w:val="-2"/>
            </w:rPr>
            <w:t xml:space="preserve"> </w:t>
          </w:r>
          <w:r>
            <w:t>dữ</w:t>
          </w:r>
          <w:r>
            <w:rPr>
              <w:spacing w:val="-4"/>
            </w:rPr>
            <w:t xml:space="preserve"> </w:t>
          </w:r>
          <w:r>
            <w:t>liệu</w:t>
          </w:r>
          <w:r>
            <w:rPr>
              <w:spacing w:val="-5"/>
            </w:rPr>
            <w:t xml:space="preserve"> </w:t>
          </w:r>
          <w:r>
            <w:t>(sqlite3</w:t>
          </w:r>
          <w:r>
            <w:rPr>
              <w:spacing w:val="-2"/>
            </w:rPr>
            <w:t xml:space="preserve"> </w:t>
          </w:r>
          <w:r>
            <w:t>hoặc</w:t>
          </w:r>
          <w:r>
            <w:rPr>
              <w:spacing w:val="-5"/>
            </w:rPr>
            <w:t xml:space="preserve"> </w:t>
          </w:r>
          <w:r>
            <w:t>mysql-</w:t>
          </w:r>
          <w:r>
            <w:rPr>
              <w:spacing w:val="-2"/>
            </w:rPr>
            <w:t>connector)</w:t>
          </w:r>
          <w:r>
            <w:rPr>
              <w:spacing w:val="-2"/>
            </w:rPr>
            <w:fldChar w:fldCharType="end"/>
          </w:r>
          <w:r>
            <w:fldChar w:fldCharType="begin"/>
          </w:r>
          <w:r>
            <w:instrText xml:space="preserve"> HYPERLINK \l "_bookmark12" </w:instrText>
          </w:r>
          <w:r>
            <w:fldChar w:fldCharType="separate"/>
          </w:r>
          <w:r>
            <w:rPr>
              <w:spacing w:val="-2"/>
            </w:rPr>
            <w:t>7</w:t>
          </w:r>
          <w:r>
            <w:rPr>
              <w:spacing w:val="-2"/>
            </w:rPr>
            <w:fldChar w:fldCharType="end"/>
          </w:r>
        </w:p>
        <w:p w14:paraId="4AF320BE">
          <w:pPr>
            <w:pStyle w:val="16"/>
            <w:numPr>
              <w:ilvl w:val="2"/>
              <w:numId w:val="1"/>
            </w:numPr>
            <w:tabs>
              <w:tab w:val="left" w:pos="1929"/>
              <w:tab w:val="left" w:leader="dot" w:pos="8417"/>
            </w:tabs>
            <w:spacing w:before="0" w:after="0" w:line="298" w:lineRule="exact"/>
            <w:ind w:left="1929" w:right="0" w:hanging="649"/>
            <w:jc w:val="left"/>
          </w:pPr>
          <w:r>
            <w:fldChar w:fldCharType="begin"/>
          </w:r>
          <w:r>
            <w:instrText xml:space="preserve"> HYPERLINK \l "_bookmark13" </w:instrText>
          </w:r>
          <w:r>
            <w:fldChar w:fldCharType="separate"/>
          </w:r>
          <w:r>
            <w:t>Các</w:t>
          </w:r>
          <w:r>
            <w:rPr>
              <w:spacing w:val="-2"/>
            </w:rPr>
            <w:t xml:space="preserve"> </w:t>
          </w:r>
          <w:r>
            <w:t>thư</w:t>
          </w:r>
          <w:r>
            <w:rPr>
              <w:spacing w:val="-3"/>
            </w:rPr>
            <w:t xml:space="preserve"> </w:t>
          </w:r>
          <w:r>
            <w:t>viện</w:t>
          </w:r>
          <w:r>
            <w:rPr>
              <w:spacing w:val="-5"/>
            </w:rPr>
            <w:t xml:space="preserve"> </w:t>
          </w:r>
          <w:r>
            <w:t>tiện</w:t>
          </w:r>
          <w:r>
            <w:rPr>
              <w:spacing w:val="-4"/>
            </w:rPr>
            <w:t xml:space="preserve"> </w:t>
          </w:r>
          <w:r>
            <w:t>ích</w:t>
          </w:r>
          <w:r>
            <w:rPr>
              <w:spacing w:val="-5"/>
            </w:rPr>
            <w:t xml:space="preserve"> </w:t>
          </w:r>
          <w:r>
            <w:t>(os,</w:t>
          </w:r>
          <w:r>
            <w:rPr>
              <w:spacing w:val="-2"/>
            </w:rPr>
            <w:t xml:space="preserve"> </w:t>
          </w:r>
          <w:r>
            <w:t>sys,</w:t>
          </w:r>
          <w:r>
            <w:rPr>
              <w:spacing w:val="-4"/>
            </w:rPr>
            <w:t xml:space="preserve"> </w:t>
          </w:r>
          <w:r>
            <w:rPr>
              <w:spacing w:val="-2"/>
            </w:rPr>
            <w:t>datetime)</w:t>
          </w:r>
          <w:r>
            <w:rPr>
              <w:spacing w:val="-2"/>
            </w:rPr>
            <w:fldChar w:fldCharType="end"/>
          </w:r>
          <w:r>
            <w:tab/>
          </w:r>
          <w:r>
            <w:fldChar w:fldCharType="begin"/>
          </w:r>
          <w:r>
            <w:instrText xml:space="preserve"> HYPERLINK \l "_bookmark13" </w:instrText>
          </w:r>
          <w:r>
            <w:fldChar w:fldCharType="separate"/>
          </w:r>
          <w:r>
            <w:rPr>
              <w:spacing w:val="-10"/>
            </w:rPr>
            <w:t>8</w:t>
          </w:r>
          <w:r>
            <w:rPr>
              <w:spacing w:val="-10"/>
            </w:rPr>
            <w:fldChar w:fldCharType="end"/>
          </w:r>
        </w:p>
        <w:p w14:paraId="039667B1">
          <w:pPr>
            <w:pStyle w:val="16"/>
            <w:numPr>
              <w:ilvl w:val="2"/>
              <w:numId w:val="1"/>
            </w:numPr>
            <w:tabs>
              <w:tab w:val="left" w:pos="1929"/>
              <w:tab w:val="left" w:leader="dot" w:pos="8417"/>
            </w:tabs>
            <w:spacing w:before="0" w:after="0" w:line="298" w:lineRule="exact"/>
            <w:ind w:left="1929" w:right="0" w:hanging="649"/>
            <w:jc w:val="left"/>
          </w:pPr>
          <w:r>
            <w:fldChar w:fldCharType="begin"/>
          </w:r>
          <w:r>
            <w:instrText xml:space="preserve"> HYPERLINK \l "_bookmark14" </w:instrText>
          </w:r>
          <w:r>
            <w:fldChar w:fldCharType="separate"/>
          </w:r>
          <w:r>
            <w:t>Thư</w:t>
          </w:r>
          <w:r>
            <w:rPr>
              <w:spacing w:val="-3"/>
            </w:rPr>
            <w:t xml:space="preserve"> </w:t>
          </w:r>
          <w:r>
            <w:t>viện</w:t>
          </w:r>
          <w:r>
            <w:rPr>
              <w:spacing w:val="-2"/>
            </w:rPr>
            <w:t xml:space="preserve"> </w:t>
          </w:r>
          <w:r>
            <w:t>hỗ</w:t>
          </w:r>
          <w:r>
            <w:rPr>
              <w:spacing w:val="-5"/>
            </w:rPr>
            <w:t xml:space="preserve"> </w:t>
          </w:r>
          <w:r>
            <w:t>trợ</w:t>
          </w:r>
          <w:r>
            <w:rPr>
              <w:spacing w:val="-1"/>
            </w:rPr>
            <w:t xml:space="preserve"> </w:t>
          </w:r>
          <w:r>
            <w:t>dữ</w:t>
          </w:r>
          <w:r>
            <w:rPr>
              <w:spacing w:val="-3"/>
            </w:rPr>
            <w:t xml:space="preserve"> </w:t>
          </w:r>
          <w:r>
            <w:t>liệu</w:t>
          </w:r>
          <w:r>
            <w:rPr>
              <w:spacing w:val="-5"/>
            </w:rPr>
            <w:t xml:space="preserve"> </w:t>
          </w:r>
          <w:r>
            <w:t>(Faker</w:t>
          </w:r>
          <w:r>
            <w:rPr>
              <w:spacing w:val="-1"/>
            </w:rPr>
            <w:t xml:space="preserve"> </w:t>
          </w:r>
          <w:r>
            <w:t>/</w:t>
          </w:r>
          <w:r>
            <w:rPr>
              <w:spacing w:val="-5"/>
            </w:rPr>
            <w:t xml:space="preserve"> </w:t>
          </w:r>
          <w:r>
            <w:rPr>
              <w:spacing w:val="-2"/>
            </w:rPr>
            <w:t>Random)</w:t>
          </w:r>
          <w:r>
            <w:rPr>
              <w:spacing w:val="-2"/>
            </w:rPr>
            <w:fldChar w:fldCharType="end"/>
          </w:r>
          <w:r>
            <w:tab/>
          </w:r>
          <w:r>
            <w:fldChar w:fldCharType="begin"/>
          </w:r>
          <w:r>
            <w:instrText xml:space="preserve"> HYPERLINK \l "_bookmark14" </w:instrText>
          </w:r>
          <w:r>
            <w:fldChar w:fldCharType="separate"/>
          </w:r>
          <w:r>
            <w:rPr>
              <w:spacing w:val="-10"/>
            </w:rPr>
            <w:t>8</w:t>
          </w:r>
          <w:r>
            <w:rPr>
              <w:spacing w:val="-10"/>
            </w:rPr>
            <w:fldChar w:fldCharType="end"/>
          </w:r>
        </w:p>
        <w:p w14:paraId="7E9C949D">
          <w:pPr>
            <w:pStyle w:val="15"/>
            <w:numPr>
              <w:ilvl w:val="1"/>
              <w:numId w:val="1"/>
            </w:numPr>
            <w:tabs>
              <w:tab w:val="left" w:pos="1213"/>
              <w:tab w:val="left" w:leader="dot" w:pos="8417"/>
            </w:tabs>
            <w:spacing w:before="1" w:after="0" w:line="240" w:lineRule="auto"/>
            <w:ind w:left="1213" w:right="0" w:hanging="452"/>
            <w:jc w:val="left"/>
          </w:pPr>
          <w:r>
            <w:fldChar w:fldCharType="begin"/>
          </w:r>
          <w:r>
            <w:instrText xml:space="preserve"> HYPERLINK \l "_bookmark15" </w:instrText>
          </w:r>
          <w:r>
            <w:fldChar w:fldCharType="separate"/>
          </w:r>
          <w:r>
            <w:t>Phân</w:t>
          </w:r>
          <w:r>
            <w:rPr>
              <w:spacing w:val="-6"/>
            </w:rPr>
            <w:t xml:space="preserve"> </w:t>
          </w:r>
          <w:r>
            <w:t>công</w:t>
          </w:r>
          <w:r>
            <w:rPr>
              <w:spacing w:val="-5"/>
            </w:rPr>
            <w:t xml:space="preserve"> </w:t>
          </w:r>
          <w:r>
            <w:t>công</w:t>
          </w:r>
          <w:r>
            <w:rPr>
              <w:spacing w:val="-5"/>
            </w:rPr>
            <w:t xml:space="preserve"> </w:t>
          </w:r>
          <w:r>
            <w:rPr>
              <w:spacing w:val="-4"/>
            </w:rPr>
            <w:t>việc</w:t>
          </w:r>
          <w:r>
            <w:rPr>
              <w:spacing w:val="-4"/>
            </w:rPr>
            <w:fldChar w:fldCharType="end"/>
          </w:r>
          <w:r>
            <w:tab/>
          </w:r>
          <w:r>
            <w:fldChar w:fldCharType="begin"/>
          </w:r>
          <w:r>
            <w:instrText xml:space="preserve"> HYPERLINK \l "_bookmark15" </w:instrText>
          </w:r>
          <w:r>
            <w:fldChar w:fldCharType="separate"/>
          </w:r>
          <w:r>
            <w:rPr>
              <w:spacing w:val="-10"/>
            </w:rPr>
            <w:t>8</w:t>
          </w:r>
          <w:r>
            <w:rPr>
              <w:spacing w:val="-10"/>
            </w:rPr>
            <w:fldChar w:fldCharType="end"/>
          </w:r>
        </w:p>
        <w:p w14:paraId="61909610">
          <w:pPr>
            <w:pStyle w:val="14"/>
            <w:tabs>
              <w:tab w:val="left" w:leader="dot" w:pos="8285"/>
            </w:tabs>
            <w:spacing w:before="1"/>
          </w:pPr>
          <w:r>
            <w:fldChar w:fldCharType="begin"/>
          </w:r>
          <w:r>
            <w:instrText xml:space="preserve"> HYPERLINK \l "_bookmark16" </w:instrText>
          </w:r>
          <w:r>
            <w:fldChar w:fldCharType="separate"/>
          </w:r>
          <w:r>
            <w:t>CHƯƠNG</w:t>
          </w:r>
          <w:r>
            <w:rPr>
              <w:spacing w:val="-6"/>
            </w:rPr>
            <w:t xml:space="preserve"> </w:t>
          </w:r>
          <w:r>
            <w:t>2.</w:t>
          </w:r>
          <w:r>
            <w:rPr>
              <w:spacing w:val="-5"/>
            </w:rPr>
            <w:t xml:space="preserve"> </w:t>
          </w:r>
          <w:r>
            <w:t>XÂY</w:t>
          </w:r>
          <w:r>
            <w:rPr>
              <w:spacing w:val="-9"/>
            </w:rPr>
            <w:t xml:space="preserve"> </w:t>
          </w:r>
          <w:r>
            <w:t>DỰNG</w:t>
          </w:r>
          <w:r>
            <w:rPr>
              <w:spacing w:val="-5"/>
            </w:rPr>
            <w:t xml:space="preserve"> </w:t>
          </w:r>
          <w:r>
            <w:t>CHƯƠNG</w:t>
          </w:r>
          <w:r>
            <w:rPr>
              <w:spacing w:val="-8"/>
            </w:rPr>
            <w:t xml:space="preserve"> </w:t>
          </w:r>
          <w:r>
            <w:rPr>
              <w:spacing w:val="-4"/>
            </w:rPr>
            <w:t>TRÌNH</w:t>
          </w:r>
          <w:r>
            <w:rPr>
              <w:spacing w:val="-4"/>
            </w:rPr>
            <w:fldChar w:fldCharType="end"/>
          </w:r>
          <w:r>
            <w:tab/>
          </w:r>
          <w:r>
            <w:fldChar w:fldCharType="begin"/>
          </w:r>
          <w:r>
            <w:instrText xml:space="preserve"> HYPERLINK \l "_bookmark16" </w:instrText>
          </w:r>
          <w:r>
            <w:fldChar w:fldCharType="separate"/>
          </w:r>
          <w:r>
            <w:rPr>
              <w:spacing w:val="-5"/>
            </w:rPr>
            <w:t>1</w:t>
          </w:r>
          <w:r>
            <w:rPr>
              <w:spacing w:val="-5"/>
            </w:rPr>
            <w:fldChar w:fldCharType="end"/>
          </w:r>
          <w:r>
            <w:fldChar w:fldCharType="begin"/>
          </w:r>
          <w:r>
            <w:instrText xml:space="preserve"> HYPERLINK \l "_bookmark16" </w:instrText>
          </w:r>
          <w:r>
            <w:fldChar w:fldCharType="separate"/>
          </w:r>
          <w:r>
            <w:rPr>
              <w:spacing w:val="-5"/>
            </w:rPr>
            <w:t>0</w:t>
          </w:r>
          <w:r>
            <w:rPr>
              <w:spacing w:val="-5"/>
            </w:rPr>
            <w:fldChar w:fldCharType="end"/>
          </w:r>
        </w:p>
        <w:p w14:paraId="2A5F1770">
          <w:pPr>
            <w:pStyle w:val="15"/>
            <w:numPr>
              <w:ilvl w:val="1"/>
              <w:numId w:val="2"/>
            </w:numPr>
            <w:tabs>
              <w:tab w:val="left" w:pos="1213"/>
              <w:tab w:val="left" w:leader="dot" w:pos="8285"/>
            </w:tabs>
            <w:spacing w:before="0" w:after="0" w:line="298" w:lineRule="exact"/>
            <w:ind w:left="1213" w:right="0" w:hanging="452"/>
            <w:jc w:val="left"/>
          </w:pPr>
          <w:r>
            <w:fldChar w:fldCharType="begin"/>
          </w:r>
          <w:r>
            <w:instrText xml:space="preserve"> HYPERLINK \l "_bookmark18" </w:instrText>
          </w:r>
          <w:r>
            <w:fldChar w:fldCharType="separate"/>
          </w:r>
          <w:r>
            <w:t>Mô</w:t>
          </w:r>
          <w:r>
            <w:rPr>
              <w:spacing w:val="-2"/>
            </w:rPr>
            <w:t xml:space="preserve"> </w:t>
          </w:r>
          <w:r>
            <w:t>tả</w:t>
          </w:r>
          <w:r>
            <w:rPr>
              <w:spacing w:val="-4"/>
            </w:rPr>
            <w:t xml:space="preserve"> </w:t>
          </w:r>
          <w:r>
            <w:t>các</w:t>
          </w:r>
          <w:r>
            <w:rPr>
              <w:spacing w:val="-4"/>
            </w:rPr>
            <w:t xml:space="preserve"> </w:t>
          </w:r>
          <w:r>
            <w:t>chức</w:t>
          </w:r>
          <w:r>
            <w:rPr>
              <w:spacing w:val="-3"/>
            </w:rPr>
            <w:t xml:space="preserve"> </w:t>
          </w:r>
          <w:r>
            <w:t>năng</w:t>
          </w:r>
          <w:r>
            <w:rPr>
              <w:spacing w:val="-5"/>
            </w:rPr>
            <w:t xml:space="preserve"> </w:t>
          </w:r>
          <w:r>
            <w:t>của</w:t>
          </w:r>
          <w:r>
            <w:rPr>
              <w:spacing w:val="-3"/>
            </w:rPr>
            <w:t xml:space="preserve"> </w:t>
          </w:r>
          <w:r>
            <w:t>chương</w:t>
          </w:r>
          <w:r>
            <w:rPr>
              <w:spacing w:val="-5"/>
            </w:rPr>
            <w:t xml:space="preserve"> </w:t>
          </w:r>
          <w:r>
            <w:rPr>
              <w:spacing w:val="-2"/>
            </w:rPr>
            <w:t>trình</w:t>
          </w:r>
          <w:r>
            <w:rPr>
              <w:spacing w:val="-2"/>
            </w:rPr>
            <w:fldChar w:fldCharType="end"/>
          </w:r>
          <w:r>
            <w:tab/>
          </w:r>
          <w:r>
            <w:fldChar w:fldCharType="begin"/>
          </w:r>
          <w:r>
            <w:instrText xml:space="preserve"> HYPERLINK \l "_bookmark18" </w:instrText>
          </w:r>
          <w:r>
            <w:fldChar w:fldCharType="separate"/>
          </w:r>
          <w:r>
            <w:rPr>
              <w:spacing w:val="-5"/>
            </w:rPr>
            <w:t>1</w:t>
          </w:r>
          <w:r>
            <w:rPr>
              <w:spacing w:val="-5"/>
            </w:rPr>
            <w:fldChar w:fldCharType="end"/>
          </w:r>
          <w:r>
            <w:fldChar w:fldCharType="begin"/>
          </w:r>
          <w:r>
            <w:instrText xml:space="preserve"> HYPERLINK \l "_bookmark18" </w:instrText>
          </w:r>
          <w:r>
            <w:fldChar w:fldCharType="separate"/>
          </w:r>
          <w:r>
            <w:rPr>
              <w:spacing w:val="-5"/>
            </w:rPr>
            <w:t>0</w:t>
          </w:r>
          <w:r>
            <w:rPr>
              <w:spacing w:val="-5"/>
            </w:rPr>
            <w:fldChar w:fldCharType="end"/>
          </w:r>
        </w:p>
        <w:p w14:paraId="650688A9">
          <w:pPr>
            <w:pStyle w:val="16"/>
            <w:numPr>
              <w:ilvl w:val="2"/>
              <w:numId w:val="2"/>
            </w:numPr>
            <w:tabs>
              <w:tab w:val="left" w:pos="1929"/>
              <w:tab w:val="left" w:leader="dot" w:pos="8285"/>
            </w:tabs>
            <w:spacing w:before="1" w:after="0" w:line="298" w:lineRule="exact"/>
            <w:ind w:left="1929" w:right="0" w:hanging="649"/>
            <w:jc w:val="left"/>
          </w:pPr>
          <w:r>
            <w:fldChar w:fldCharType="begin"/>
          </w:r>
          <w:r>
            <w:instrText xml:space="preserve"> HYPERLINK \l "_bookmark20" </w:instrText>
          </w:r>
          <w:r>
            <w:fldChar w:fldCharType="separate"/>
          </w:r>
          <w:r>
            <w:t>Module</w:t>
          </w:r>
          <w:r>
            <w:rPr>
              <w:spacing w:val="-6"/>
            </w:rPr>
            <w:t xml:space="preserve"> </w:t>
          </w:r>
          <w:r>
            <w:t>Trang</w:t>
          </w:r>
          <w:r>
            <w:rPr>
              <w:spacing w:val="-5"/>
            </w:rPr>
            <w:t xml:space="preserve"> Chủ</w:t>
          </w:r>
          <w:r>
            <w:rPr>
              <w:spacing w:val="-5"/>
            </w:rPr>
            <w:fldChar w:fldCharType="end"/>
          </w:r>
          <w:r>
            <w:tab/>
          </w:r>
          <w:r>
            <w:fldChar w:fldCharType="begin"/>
          </w:r>
          <w:r>
            <w:instrText xml:space="preserve"> HYPERLINK \l "_bookmark20" </w:instrText>
          </w:r>
          <w:r>
            <w:fldChar w:fldCharType="separate"/>
          </w:r>
          <w:r>
            <w:rPr>
              <w:spacing w:val="-5"/>
            </w:rPr>
            <w:t>1</w:t>
          </w:r>
          <w:r>
            <w:rPr>
              <w:spacing w:val="-5"/>
            </w:rPr>
            <w:fldChar w:fldCharType="end"/>
          </w:r>
          <w:r>
            <w:fldChar w:fldCharType="begin"/>
          </w:r>
          <w:r>
            <w:instrText xml:space="preserve"> HYPERLINK \l "_bookmark20" </w:instrText>
          </w:r>
          <w:r>
            <w:fldChar w:fldCharType="separate"/>
          </w:r>
          <w:r>
            <w:rPr>
              <w:spacing w:val="-5"/>
            </w:rPr>
            <w:t>1</w:t>
          </w:r>
          <w:r>
            <w:rPr>
              <w:spacing w:val="-5"/>
            </w:rPr>
            <w:fldChar w:fldCharType="end"/>
          </w:r>
        </w:p>
        <w:p w14:paraId="1AFC8464">
          <w:pPr>
            <w:pStyle w:val="16"/>
            <w:numPr>
              <w:ilvl w:val="2"/>
              <w:numId w:val="2"/>
            </w:numPr>
            <w:tabs>
              <w:tab w:val="left" w:pos="1929"/>
              <w:tab w:val="left" w:leader="dot" w:pos="8285"/>
            </w:tabs>
            <w:spacing w:before="0" w:after="0" w:line="298" w:lineRule="exact"/>
            <w:ind w:left="1929" w:right="0" w:hanging="649"/>
            <w:jc w:val="left"/>
          </w:pPr>
          <w:r>
            <w:fldChar w:fldCharType="begin"/>
          </w:r>
          <w:r>
            <w:instrText xml:space="preserve"> HYPERLINK \l "_bookmark22" </w:instrText>
          </w:r>
          <w:r>
            <w:fldChar w:fldCharType="separate"/>
          </w:r>
          <w:r>
            <w:t>Module</w:t>
          </w:r>
          <w:r>
            <w:rPr>
              <w:spacing w:val="-3"/>
            </w:rPr>
            <w:t xml:space="preserve"> </w:t>
          </w:r>
          <w:r>
            <w:t>Quản</w:t>
          </w:r>
          <w:r>
            <w:rPr>
              <w:spacing w:val="-3"/>
            </w:rPr>
            <w:t xml:space="preserve"> </w:t>
          </w:r>
          <w:r>
            <w:t>lý</w:t>
          </w:r>
          <w:r>
            <w:rPr>
              <w:spacing w:val="-6"/>
            </w:rPr>
            <w:t xml:space="preserve"> </w:t>
          </w:r>
          <w:r>
            <w:t>Sản</w:t>
          </w:r>
          <w:r>
            <w:rPr>
              <w:spacing w:val="-5"/>
            </w:rPr>
            <w:t xml:space="preserve"> </w:t>
          </w:r>
          <w:r>
            <w:rPr>
              <w:spacing w:val="-4"/>
            </w:rPr>
            <w:t>phẩm</w:t>
          </w:r>
          <w:r>
            <w:rPr>
              <w:spacing w:val="-4"/>
            </w:rPr>
            <w:fldChar w:fldCharType="end"/>
          </w:r>
          <w:r>
            <w:tab/>
          </w:r>
          <w:r>
            <w:fldChar w:fldCharType="begin"/>
          </w:r>
          <w:r>
            <w:instrText xml:space="preserve"> HYPERLINK \l "_bookmark22" </w:instrText>
          </w:r>
          <w:r>
            <w:fldChar w:fldCharType="separate"/>
          </w:r>
          <w:r>
            <w:rPr>
              <w:spacing w:val="-5"/>
            </w:rPr>
            <w:t>1</w:t>
          </w:r>
          <w:r>
            <w:rPr>
              <w:spacing w:val="-5"/>
            </w:rPr>
            <w:fldChar w:fldCharType="end"/>
          </w:r>
          <w:r>
            <w:fldChar w:fldCharType="begin"/>
          </w:r>
          <w:r>
            <w:instrText xml:space="preserve"> HYPERLINK \l "_bookmark22" </w:instrText>
          </w:r>
          <w:r>
            <w:fldChar w:fldCharType="separate"/>
          </w:r>
          <w:r>
            <w:rPr>
              <w:spacing w:val="-5"/>
            </w:rPr>
            <w:t>2</w:t>
          </w:r>
          <w:r>
            <w:rPr>
              <w:spacing w:val="-5"/>
            </w:rPr>
            <w:fldChar w:fldCharType="end"/>
          </w:r>
        </w:p>
        <w:p w14:paraId="2D2FF748">
          <w:pPr>
            <w:pStyle w:val="16"/>
            <w:numPr>
              <w:ilvl w:val="2"/>
              <w:numId w:val="2"/>
            </w:numPr>
            <w:tabs>
              <w:tab w:val="left" w:pos="1929"/>
              <w:tab w:val="left" w:leader="dot" w:pos="8285"/>
            </w:tabs>
            <w:spacing w:before="1" w:after="0" w:line="240" w:lineRule="auto"/>
            <w:ind w:left="1929" w:right="0" w:hanging="649"/>
            <w:jc w:val="left"/>
          </w:pPr>
          <w:r>
            <w:fldChar w:fldCharType="begin"/>
          </w:r>
          <w:r>
            <w:instrText xml:space="preserve"> HYPERLINK \l "_bookmark24" </w:instrText>
          </w:r>
          <w:r>
            <w:fldChar w:fldCharType="separate"/>
          </w:r>
          <w:r>
            <w:t>Module</w:t>
          </w:r>
          <w:r>
            <w:rPr>
              <w:spacing w:val="-4"/>
            </w:rPr>
            <w:t xml:space="preserve"> </w:t>
          </w:r>
          <w:r>
            <w:t>Quản</w:t>
          </w:r>
          <w:r>
            <w:rPr>
              <w:spacing w:val="-3"/>
            </w:rPr>
            <w:t xml:space="preserve"> </w:t>
          </w:r>
          <w:r>
            <w:t>lý</w:t>
          </w:r>
          <w:r>
            <w:rPr>
              <w:spacing w:val="-6"/>
            </w:rPr>
            <w:t xml:space="preserve"> </w:t>
          </w:r>
          <w:r>
            <w:t>Kho</w:t>
          </w:r>
          <w:r>
            <w:rPr>
              <w:spacing w:val="-3"/>
            </w:rPr>
            <w:t xml:space="preserve"> </w:t>
          </w:r>
          <w:r>
            <w:rPr>
              <w:spacing w:val="-4"/>
            </w:rPr>
            <w:t>Hàng</w:t>
          </w:r>
          <w:r>
            <w:rPr>
              <w:spacing w:val="-4"/>
            </w:rPr>
            <w:fldChar w:fldCharType="end"/>
          </w:r>
          <w:r>
            <w:tab/>
          </w:r>
          <w:r>
            <w:fldChar w:fldCharType="begin"/>
          </w:r>
          <w:r>
            <w:instrText xml:space="preserve"> HYPERLINK \l "_bookmark24" </w:instrText>
          </w:r>
          <w:r>
            <w:fldChar w:fldCharType="separate"/>
          </w:r>
          <w:r>
            <w:rPr>
              <w:spacing w:val="-5"/>
            </w:rPr>
            <w:t>1</w:t>
          </w:r>
          <w:r>
            <w:rPr>
              <w:spacing w:val="-5"/>
            </w:rPr>
            <w:fldChar w:fldCharType="end"/>
          </w:r>
          <w:r>
            <w:fldChar w:fldCharType="begin"/>
          </w:r>
          <w:r>
            <w:instrText xml:space="preserve"> HYPERLINK \l "_bookmark24" </w:instrText>
          </w:r>
          <w:r>
            <w:fldChar w:fldCharType="separate"/>
          </w:r>
          <w:r>
            <w:rPr>
              <w:spacing w:val="-5"/>
            </w:rPr>
            <w:t>3</w:t>
          </w:r>
          <w:r>
            <w:rPr>
              <w:spacing w:val="-5"/>
            </w:rPr>
            <w:fldChar w:fldCharType="end"/>
          </w:r>
        </w:p>
        <w:p w14:paraId="1A449DC9">
          <w:pPr>
            <w:pStyle w:val="16"/>
            <w:numPr>
              <w:ilvl w:val="2"/>
              <w:numId w:val="2"/>
            </w:numPr>
            <w:tabs>
              <w:tab w:val="left" w:pos="1929"/>
              <w:tab w:val="left" w:leader="dot" w:pos="8285"/>
            </w:tabs>
            <w:spacing w:before="1" w:after="0" w:line="298" w:lineRule="exact"/>
            <w:ind w:left="1929" w:right="0" w:hanging="649"/>
            <w:jc w:val="left"/>
          </w:pPr>
          <w:r>
            <w:fldChar w:fldCharType="begin"/>
          </w:r>
          <w:r>
            <w:instrText xml:space="preserve"> HYPERLINK \l "_bookmark26" </w:instrText>
          </w:r>
          <w:r>
            <w:fldChar w:fldCharType="separate"/>
          </w:r>
          <w:r>
            <w:t>Module</w:t>
          </w:r>
          <w:r>
            <w:rPr>
              <w:spacing w:val="-3"/>
            </w:rPr>
            <w:t xml:space="preserve"> </w:t>
          </w:r>
          <w:r>
            <w:t>Quản</w:t>
          </w:r>
          <w:r>
            <w:rPr>
              <w:spacing w:val="-3"/>
            </w:rPr>
            <w:t xml:space="preserve"> </w:t>
          </w:r>
          <w:r>
            <w:t>lý</w:t>
          </w:r>
          <w:r>
            <w:rPr>
              <w:spacing w:val="-5"/>
            </w:rPr>
            <w:t xml:space="preserve"> </w:t>
          </w:r>
          <w:r>
            <w:t>Đơn</w:t>
          </w:r>
          <w:r>
            <w:rPr>
              <w:spacing w:val="-6"/>
            </w:rPr>
            <w:t xml:space="preserve"> </w:t>
          </w:r>
          <w:r>
            <w:rPr>
              <w:spacing w:val="-4"/>
            </w:rPr>
            <w:t>Hàng</w:t>
          </w:r>
          <w:r>
            <w:rPr>
              <w:spacing w:val="-4"/>
            </w:rPr>
            <w:fldChar w:fldCharType="end"/>
          </w:r>
          <w:r>
            <w:tab/>
          </w:r>
          <w:r>
            <w:fldChar w:fldCharType="begin"/>
          </w:r>
          <w:r>
            <w:instrText xml:space="preserve"> HYPERLINK \l "_bookmark26" </w:instrText>
          </w:r>
          <w:r>
            <w:fldChar w:fldCharType="separate"/>
          </w:r>
          <w:r>
            <w:rPr>
              <w:spacing w:val="-5"/>
            </w:rPr>
            <w:t>1</w:t>
          </w:r>
          <w:r>
            <w:rPr>
              <w:spacing w:val="-5"/>
            </w:rPr>
            <w:fldChar w:fldCharType="end"/>
          </w:r>
          <w:r>
            <w:fldChar w:fldCharType="begin"/>
          </w:r>
          <w:r>
            <w:instrText xml:space="preserve"> HYPERLINK \l "_bookmark26" </w:instrText>
          </w:r>
          <w:r>
            <w:fldChar w:fldCharType="separate"/>
          </w:r>
          <w:r>
            <w:rPr>
              <w:spacing w:val="-5"/>
            </w:rPr>
            <w:t>4</w:t>
          </w:r>
          <w:r>
            <w:rPr>
              <w:spacing w:val="-5"/>
            </w:rPr>
            <w:fldChar w:fldCharType="end"/>
          </w:r>
        </w:p>
        <w:p w14:paraId="04AD63B2">
          <w:pPr>
            <w:pStyle w:val="16"/>
            <w:numPr>
              <w:ilvl w:val="2"/>
              <w:numId w:val="2"/>
            </w:numPr>
            <w:tabs>
              <w:tab w:val="left" w:pos="1929"/>
              <w:tab w:val="left" w:leader="dot" w:pos="8285"/>
            </w:tabs>
            <w:spacing w:before="0" w:after="0" w:line="298" w:lineRule="exact"/>
            <w:ind w:left="1929" w:right="0" w:hanging="649"/>
            <w:jc w:val="left"/>
          </w:pPr>
          <w:r>
            <w:fldChar w:fldCharType="begin"/>
          </w:r>
          <w:r>
            <w:instrText xml:space="preserve"> HYPERLINK \l "_bookmark28" </w:instrText>
          </w:r>
          <w:r>
            <w:fldChar w:fldCharType="separate"/>
          </w:r>
          <w:r>
            <w:t>Module</w:t>
          </w:r>
          <w:r>
            <w:rPr>
              <w:spacing w:val="-5"/>
            </w:rPr>
            <w:t xml:space="preserve"> </w:t>
          </w:r>
          <w:r>
            <w:t>Bán</w:t>
          </w:r>
          <w:r>
            <w:rPr>
              <w:spacing w:val="-4"/>
            </w:rPr>
            <w:t xml:space="preserve"> Hàng</w:t>
          </w:r>
          <w:r>
            <w:rPr>
              <w:spacing w:val="-4"/>
            </w:rPr>
            <w:fldChar w:fldCharType="end"/>
          </w:r>
          <w:r>
            <w:tab/>
          </w:r>
          <w:r>
            <w:fldChar w:fldCharType="begin"/>
          </w:r>
          <w:r>
            <w:instrText xml:space="preserve"> HYPERLINK \l "_bookmark28" </w:instrText>
          </w:r>
          <w:r>
            <w:fldChar w:fldCharType="separate"/>
          </w:r>
          <w:r>
            <w:rPr>
              <w:spacing w:val="-5"/>
            </w:rPr>
            <w:t>1</w:t>
          </w:r>
          <w:r>
            <w:rPr>
              <w:spacing w:val="-5"/>
            </w:rPr>
            <w:fldChar w:fldCharType="end"/>
          </w:r>
          <w:r>
            <w:fldChar w:fldCharType="begin"/>
          </w:r>
          <w:r>
            <w:instrText xml:space="preserve"> HYPERLINK \l "_bookmark28" </w:instrText>
          </w:r>
          <w:r>
            <w:fldChar w:fldCharType="separate"/>
          </w:r>
          <w:r>
            <w:rPr>
              <w:spacing w:val="-5"/>
            </w:rPr>
            <w:t>4</w:t>
          </w:r>
          <w:r>
            <w:rPr>
              <w:spacing w:val="-5"/>
            </w:rPr>
            <w:fldChar w:fldCharType="end"/>
          </w:r>
        </w:p>
        <w:p w14:paraId="5B3B2AB8">
          <w:pPr>
            <w:pStyle w:val="16"/>
            <w:numPr>
              <w:ilvl w:val="2"/>
              <w:numId w:val="2"/>
            </w:numPr>
            <w:tabs>
              <w:tab w:val="left" w:pos="1929"/>
              <w:tab w:val="left" w:leader="dot" w:pos="8285"/>
            </w:tabs>
            <w:spacing w:before="1" w:after="0" w:line="298" w:lineRule="exact"/>
            <w:ind w:left="1929" w:right="0" w:hanging="649"/>
            <w:jc w:val="left"/>
          </w:pPr>
          <w:r>
            <w:fldChar w:fldCharType="begin"/>
          </w:r>
          <w:r>
            <w:instrText xml:space="preserve"> HYPERLINK \l "_bookmark30" </w:instrText>
          </w:r>
          <w:r>
            <w:fldChar w:fldCharType="separate"/>
          </w:r>
          <w:r>
            <w:t>Module</w:t>
          </w:r>
          <w:r>
            <w:rPr>
              <w:spacing w:val="-4"/>
            </w:rPr>
            <w:t xml:space="preserve"> </w:t>
          </w:r>
          <w:r>
            <w:t>Quản</w:t>
          </w:r>
          <w:r>
            <w:rPr>
              <w:spacing w:val="-3"/>
            </w:rPr>
            <w:t xml:space="preserve"> </w:t>
          </w:r>
          <w:r>
            <w:t>lý</w:t>
          </w:r>
          <w:r>
            <w:rPr>
              <w:spacing w:val="-6"/>
            </w:rPr>
            <w:t xml:space="preserve"> </w:t>
          </w:r>
          <w:r>
            <w:t>Khách</w:t>
          </w:r>
          <w:r>
            <w:rPr>
              <w:spacing w:val="-6"/>
            </w:rPr>
            <w:t xml:space="preserve"> </w:t>
          </w:r>
          <w:r>
            <w:rPr>
              <w:spacing w:val="-4"/>
            </w:rPr>
            <w:t>Hàng</w:t>
          </w:r>
          <w:r>
            <w:rPr>
              <w:spacing w:val="-4"/>
            </w:rPr>
            <w:fldChar w:fldCharType="end"/>
          </w:r>
          <w:r>
            <w:tab/>
          </w:r>
          <w:r>
            <w:fldChar w:fldCharType="begin"/>
          </w:r>
          <w:r>
            <w:instrText xml:space="preserve"> HYPERLINK \l "_bookmark30" </w:instrText>
          </w:r>
          <w:r>
            <w:fldChar w:fldCharType="separate"/>
          </w:r>
          <w:r>
            <w:rPr>
              <w:spacing w:val="-5"/>
            </w:rPr>
            <w:t>1</w:t>
          </w:r>
          <w:r>
            <w:rPr>
              <w:spacing w:val="-5"/>
            </w:rPr>
            <w:fldChar w:fldCharType="end"/>
          </w:r>
          <w:r>
            <w:fldChar w:fldCharType="begin"/>
          </w:r>
          <w:r>
            <w:instrText xml:space="preserve"> HYPERLINK \l "_bookmark30" </w:instrText>
          </w:r>
          <w:r>
            <w:fldChar w:fldCharType="separate"/>
          </w:r>
          <w:r>
            <w:rPr>
              <w:spacing w:val="-5"/>
            </w:rPr>
            <w:t>5</w:t>
          </w:r>
          <w:r>
            <w:rPr>
              <w:spacing w:val="-5"/>
            </w:rPr>
            <w:fldChar w:fldCharType="end"/>
          </w:r>
        </w:p>
        <w:p w14:paraId="21ACEF30">
          <w:pPr>
            <w:pStyle w:val="16"/>
            <w:numPr>
              <w:ilvl w:val="2"/>
              <w:numId w:val="2"/>
            </w:numPr>
            <w:tabs>
              <w:tab w:val="left" w:pos="1929"/>
              <w:tab w:val="left" w:leader="dot" w:pos="8285"/>
            </w:tabs>
            <w:spacing w:before="0" w:after="0" w:line="298" w:lineRule="exact"/>
            <w:ind w:left="1929" w:right="0" w:hanging="649"/>
            <w:jc w:val="left"/>
          </w:pPr>
          <w:r>
            <w:fldChar w:fldCharType="begin"/>
          </w:r>
          <w:r>
            <w:instrText xml:space="preserve"> HYPERLINK \l "_bookmark32" </w:instrText>
          </w:r>
          <w:r>
            <w:fldChar w:fldCharType="separate"/>
          </w:r>
          <w:r>
            <w:t>Module</w:t>
          </w:r>
          <w:r>
            <w:rPr>
              <w:spacing w:val="-4"/>
            </w:rPr>
            <w:t xml:space="preserve"> </w:t>
          </w:r>
          <w:r>
            <w:t>Quản</w:t>
          </w:r>
          <w:r>
            <w:rPr>
              <w:spacing w:val="-3"/>
            </w:rPr>
            <w:t xml:space="preserve"> </w:t>
          </w:r>
          <w:r>
            <w:t>lý</w:t>
          </w:r>
          <w:r>
            <w:rPr>
              <w:spacing w:val="-6"/>
            </w:rPr>
            <w:t xml:space="preserve"> </w:t>
          </w:r>
          <w:r>
            <w:t>Nhà</w:t>
          </w:r>
          <w:r>
            <w:rPr>
              <w:spacing w:val="-3"/>
            </w:rPr>
            <w:t xml:space="preserve"> </w:t>
          </w:r>
          <w:r>
            <w:t>cung</w:t>
          </w:r>
          <w:r>
            <w:rPr>
              <w:spacing w:val="-6"/>
            </w:rPr>
            <w:t xml:space="preserve"> </w:t>
          </w:r>
          <w:r>
            <w:rPr>
              <w:spacing w:val="-5"/>
            </w:rPr>
            <w:t>cấp</w:t>
          </w:r>
          <w:r>
            <w:rPr>
              <w:spacing w:val="-5"/>
            </w:rPr>
            <w:fldChar w:fldCharType="end"/>
          </w:r>
          <w:r>
            <w:tab/>
          </w:r>
          <w:r>
            <w:fldChar w:fldCharType="begin"/>
          </w:r>
          <w:r>
            <w:instrText xml:space="preserve"> HYPERLINK \l "_bookmark32" </w:instrText>
          </w:r>
          <w:r>
            <w:fldChar w:fldCharType="separate"/>
          </w:r>
          <w:r>
            <w:rPr>
              <w:spacing w:val="-5"/>
            </w:rPr>
            <w:t>1</w:t>
          </w:r>
          <w:r>
            <w:rPr>
              <w:spacing w:val="-5"/>
            </w:rPr>
            <w:fldChar w:fldCharType="end"/>
          </w:r>
          <w:r>
            <w:fldChar w:fldCharType="begin"/>
          </w:r>
          <w:r>
            <w:instrText xml:space="preserve"> HYPERLINK \l "_bookmark32" </w:instrText>
          </w:r>
          <w:r>
            <w:fldChar w:fldCharType="separate"/>
          </w:r>
          <w:r>
            <w:rPr>
              <w:spacing w:val="-5"/>
            </w:rPr>
            <w:t>5</w:t>
          </w:r>
          <w:r>
            <w:rPr>
              <w:spacing w:val="-5"/>
            </w:rPr>
            <w:fldChar w:fldCharType="end"/>
          </w:r>
        </w:p>
        <w:p w14:paraId="30B820D1">
          <w:pPr>
            <w:pStyle w:val="16"/>
            <w:numPr>
              <w:ilvl w:val="2"/>
              <w:numId w:val="2"/>
            </w:numPr>
            <w:tabs>
              <w:tab w:val="left" w:pos="1929"/>
              <w:tab w:val="left" w:leader="dot" w:pos="8285"/>
            </w:tabs>
            <w:spacing w:before="1" w:after="0" w:line="298" w:lineRule="exact"/>
            <w:ind w:left="1929" w:right="0" w:hanging="649"/>
            <w:jc w:val="left"/>
          </w:pPr>
          <w:r>
            <w:fldChar w:fldCharType="begin"/>
          </w:r>
          <w:r>
            <w:instrText xml:space="preserve"> HYPERLINK \l "_bookmark34" </w:instrText>
          </w:r>
          <w:r>
            <w:fldChar w:fldCharType="separate"/>
          </w:r>
          <w:r>
            <w:t>Module</w:t>
          </w:r>
          <w:r>
            <w:rPr>
              <w:spacing w:val="-4"/>
            </w:rPr>
            <w:t xml:space="preserve"> </w:t>
          </w:r>
          <w:r>
            <w:t>Quản</w:t>
          </w:r>
          <w:r>
            <w:rPr>
              <w:spacing w:val="-3"/>
            </w:rPr>
            <w:t xml:space="preserve"> </w:t>
          </w:r>
          <w:r>
            <w:t>lý</w:t>
          </w:r>
          <w:r>
            <w:rPr>
              <w:spacing w:val="-6"/>
            </w:rPr>
            <w:t xml:space="preserve"> </w:t>
          </w:r>
          <w:r>
            <w:t>Danh</w:t>
          </w:r>
          <w:r>
            <w:rPr>
              <w:spacing w:val="-4"/>
            </w:rPr>
            <w:t xml:space="preserve"> </w:t>
          </w:r>
          <w:r>
            <w:rPr>
              <w:spacing w:val="-5"/>
            </w:rPr>
            <w:t>mục</w:t>
          </w:r>
          <w:r>
            <w:rPr>
              <w:spacing w:val="-5"/>
            </w:rPr>
            <w:fldChar w:fldCharType="end"/>
          </w:r>
          <w:r>
            <w:tab/>
          </w:r>
          <w:r>
            <w:fldChar w:fldCharType="begin"/>
          </w:r>
          <w:r>
            <w:instrText xml:space="preserve"> HYPERLINK \l "_bookmark34" </w:instrText>
          </w:r>
          <w:r>
            <w:fldChar w:fldCharType="separate"/>
          </w:r>
          <w:r>
            <w:rPr>
              <w:spacing w:val="-5"/>
            </w:rPr>
            <w:t>1</w:t>
          </w:r>
          <w:r>
            <w:rPr>
              <w:spacing w:val="-5"/>
            </w:rPr>
            <w:fldChar w:fldCharType="end"/>
          </w:r>
          <w:r>
            <w:fldChar w:fldCharType="begin"/>
          </w:r>
          <w:r>
            <w:instrText xml:space="preserve"> HYPERLINK \l "_bookmark34" </w:instrText>
          </w:r>
          <w:r>
            <w:fldChar w:fldCharType="separate"/>
          </w:r>
          <w:r>
            <w:rPr>
              <w:spacing w:val="-5"/>
            </w:rPr>
            <w:t>6</w:t>
          </w:r>
          <w:r>
            <w:rPr>
              <w:spacing w:val="-5"/>
            </w:rPr>
            <w:fldChar w:fldCharType="end"/>
          </w:r>
        </w:p>
        <w:p w14:paraId="59505A01">
          <w:pPr>
            <w:pStyle w:val="16"/>
            <w:numPr>
              <w:ilvl w:val="2"/>
              <w:numId w:val="2"/>
            </w:numPr>
            <w:tabs>
              <w:tab w:val="left" w:pos="1928"/>
              <w:tab w:val="left" w:leader="dot" w:pos="8285"/>
            </w:tabs>
            <w:spacing w:before="0" w:after="0" w:line="298" w:lineRule="exact"/>
            <w:ind w:left="1928" w:right="0" w:hanging="648"/>
            <w:jc w:val="left"/>
          </w:pPr>
          <w:r>
            <w:fldChar w:fldCharType="begin"/>
          </w:r>
          <w:r>
            <w:instrText xml:space="preserve"> HYPERLINK \l "_bookmark36" </w:instrText>
          </w:r>
          <w:r>
            <w:fldChar w:fldCharType="separate"/>
          </w:r>
          <w:r>
            <w:t>Module</w:t>
          </w:r>
          <w:r>
            <w:rPr>
              <w:spacing w:val="-5"/>
            </w:rPr>
            <w:t xml:space="preserve"> </w:t>
          </w:r>
          <w:r>
            <w:t>Báo</w:t>
          </w:r>
          <w:r>
            <w:rPr>
              <w:spacing w:val="-4"/>
            </w:rPr>
            <w:t xml:space="preserve"> </w:t>
          </w:r>
          <w:r>
            <w:rPr>
              <w:spacing w:val="-5"/>
            </w:rPr>
            <w:t>Cáo</w:t>
          </w:r>
          <w:r>
            <w:rPr>
              <w:spacing w:val="-5"/>
            </w:rPr>
            <w:fldChar w:fldCharType="end"/>
          </w:r>
          <w:r>
            <w:tab/>
          </w:r>
          <w:r>
            <w:fldChar w:fldCharType="begin"/>
          </w:r>
          <w:r>
            <w:instrText xml:space="preserve"> HYPERLINK \l "_bookmark36" </w:instrText>
          </w:r>
          <w:r>
            <w:fldChar w:fldCharType="separate"/>
          </w:r>
          <w:r>
            <w:rPr>
              <w:spacing w:val="-5"/>
            </w:rPr>
            <w:t>1</w:t>
          </w:r>
          <w:r>
            <w:rPr>
              <w:spacing w:val="-5"/>
            </w:rPr>
            <w:fldChar w:fldCharType="end"/>
          </w:r>
          <w:r>
            <w:fldChar w:fldCharType="begin"/>
          </w:r>
          <w:r>
            <w:instrText xml:space="preserve"> HYPERLINK \l "_bookmark36" </w:instrText>
          </w:r>
          <w:r>
            <w:fldChar w:fldCharType="separate"/>
          </w:r>
          <w:r>
            <w:rPr>
              <w:spacing w:val="-5"/>
            </w:rPr>
            <w:t>7</w:t>
          </w:r>
          <w:r>
            <w:rPr>
              <w:spacing w:val="-5"/>
            </w:rPr>
            <w:fldChar w:fldCharType="end"/>
          </w:r>
        </w:p>
        <w:p w14:paraId="44A38FA5">
          <w:pPr>
            <w:pStyle w:val="16"/>
            <w:numPr>
              <w:ilvl w:val="2"/>
              <w:numId w:val="2"/>
            </w:numPr>
            <w:tabs>
              <w:tab w:val="left" w:pos="2058"/>
              <w:tab w:val="left" w:leader="dot" w:pos="8285"/>
            </w:tabs>
            <w:spacing w:before="1" w:after="0" w:line="240" w:lineRule="auto"/>
            <w:ind w:left="2058" w:right="0" w:hanging="778"/>
            <w:jc w:val="left"/>
          </w:pPr>
          <w:r>
            <w:fldChar w:fldCharType="begin"/>
          </w:r>
          <w:r>
            <w:instrText xml:space="preserve"> HYPERLINK \l "_bookmark37" </w:instrText>
          </w:r>
          <w:r>
            <w:fldChar w:fldCharType="separate"/>
          </w:r>
          <w:r>
            <w:t>Module</w:t>
          </w:r>
          <w:r>
            <w:rPr>
              <w:spacing w:val="-5"/>
            </w:rPr>
            <w:t xml:space="preserve"> </w:t>
          </w:r>
          <w:r>
            <w:t>Cài</w:t>
          </w:r>
          <w:r>
            <w:rPr>
              <w:spacing w:val="-4"/>
            </w:rPr>
            <w:t xml:space="preserve"> </w:t>
          </w:r>
          <w:r>
            <w:rPr>
              <w:spacing w:val="-5"/>
            </w:rPr>
            <w:t>Đặt</w:t>
          </w:r>
          <w:r>
            <w:rPr>
              <w:spacing w:val="-5"/>
            </w:rPr>
            <w:fldChar w:fldCharType="end"/>
          </w:r>
          <w:r>
            <w:tab/>
          </w:r>
          <w:r>
            <w:fldChar w:fldCharType="begin"/>
          </w:r>
          <w:r>
            <w:instrText xml:space="preserve"> HYPERLINK \l "_bookmark37" </w:instrText>
          </w:r>
          <w:r>
            <w:fldChar w:fldCharType="separate"/>
          </w:r>
          <w:r>
            <w:rPr>
              <w:spacing w:val="-5"/>
            </w:rPr>
            <w:t>1</w:t>
          </w:r>
          <w:r>
            <w:rPr>
              <w:spacing w:val="-5"/>
            </w:rPr>
            <w:fldChar w:fldCharType="end"/>
          </w:r>
          <w:r>
            <w:fldChar w:fldCharType="begin"/>
          </w:r>
          <w:r>
            <w:instrText xml:space="preserve"> HYPERLINK \l "_bookmark37" </w:instrText>
          </w:r>
          <w:r>
            <w:fldChar w:fldCharType="separate"/>
          </w:r>
          <w:r>
            <w:rPr>
              <w:spacing w:val="-5"/>
            </w:rPr>
            <w:t>7</w:t>
          </w:r>
          <w:r>
            <w:rPr>
              <w:spacing w:val="-5"/>
            </w:rPr>
            <w:fldChar w:fldCharType="end"/>
          </w:r>
        </w:p>
        <w:p w14:paraId="69048C15">
          <w:pPr>
            <w:pStyle w:val="15"/>
            <w:numPr>
              <w:ilvl w:val="1"/>
              <w:numId w:val="2"/>
            </w:numPr>
            <w:tabs>
              <w:tab w:val="left" w:pos="1213"/>
              <w:tab w:val="left" w:leader="dot" w:pos="8285"/>
            </w:tabs>
            <w:spacing w:before="1" w:after="0" w:line="298" w:lineRule="exact"/>
            <w:ind w:left="1213" w:right="0" w:hanging="452"/>
            <w:jc w:val="left"/>
          </w:pPr>
          <w:r>
            <w:fldChar w:fldCharType="begin"/>
          </w:r>
          <w:r>
            <w:instrText xml:space="preserve"> HYPERLINK \l "_bookmark39" </w:instrText>
          </w:r>
          <w:r>
            <w:fldChar w:fldCharType="separate"/>
          </w:r>
          <w:r>
            <w:t>Thiết</w:t>
          </w:r>
          <w:r>
            <w:rPr>
              <w:spacing w:val="-6"/>
            </w:rPr>
            <w:t xml:space="preserve"> </w:t>
          </w:r>
          <w:r>
            <w:t>kế</w:t>
          </w:r>
          <w:r>
            <w:rPr>
              <w:spacing w:val="-4"/>
            </w:rPr>
            <w:t xml:space="preserve"> </w:t>
          </w:r>
          <w:r>
            <w:t>chi</w:t>
          </w:r>
          <w:r>
            <w:rPr>
              <w:spacing w:val="-5"/>
            </w:rPr>
            <w:t xml:space="preserve"> </w:t>
          </w:r>
          <w:r>
            <w:t>tiết</w:t>
          </w:r>
          <w:r>
            <w:rPr>
              <w:spacing w:val="-5"/>
            </w:rPr>
            <w:t xml:space="preserve"> </w:t>
          </w:r>
          <w:r>
            <w:t>hệ</w:t>
          </w:r>
          <w:r>
            <w:rPr>
              <w:spacing w:val="-4"/>
            </w:rPr>
            <w:t xml:space="preserve"> </w:t>
          </w:r>
          <w:r>
            <w:t>thống</w:t>
          </w:r>
          <w:r>
            <w:rPr>
              <w:spacing w:val="-6"/>
            </w:rPr>
            <w:t xml:space="preserve"> </w:t>
          </w:r>
          <w:r>
            <w:t>(GUIs,</w:t>
          </w:r>
          <w:r>
            <w:rPr>
              <w:spacing w:val="-2"/>
            </w:rPr>
            <w:t xml:space="preserve"> </w:t>
          </w:r>
          <w:r>
            <w:t>Modules,</w:t>
          </w:r>
          <w:r>
            <w:rPr>
              <w:spacing w:val="-5"/>
            </w:rPr>
            <w:t xml:space="preserve"> </w:t>
          </w:r>
          <w:r>
            <w:t>Class,</w:t>
          </w:r>
          <w:r>
            <w:rPr>
              <w:spacing w:val="-2"/>
            </w:rPr>
            <w:t xml:space="preserve"> Database)</w:t>
          </w:r>
          <w:r>
            <w:rPr>
              <w:spacing w:val="-2"/>
            </w:rPr>
            <w:fldChar w:fldCharType="end"/>
          </w:r>
          <w:r>
            <w:tab/>
          </w:r>
          <w:r>
            <w:fldChar w:fldCharType="begin"/>
          </w:r>
          <w:r>
            <w:instrText xml:space="preserve"> HYPERLINK \l "_bookmark39" </w:instrText>
          </w:r>
          <w:r>
            <w:fldChar w:fldCharType="separate"/>
          </w:r>
          <w:r>
            <w:rPr>
              <w:spacing w:val="-5"/>
            </w:rPr>
            <w:t>1</w:t>
          </w:r>
          <w:r>
            <w:rPr>
              <w:spacing w:val="-5"/>
            </w:rPr>
            <w:fldChar w:fldCharType="end"/>
          </w:r>
          <w:r>
            <w:fldChar w:fldCharType="begin"/>
          </w:r>
          <w:r>
            <w:instrText xml:space="preserve"> HYPERLINK \l "_bookmark39" </w:instrText>
          </w:r>
          <w:r>
            <w:fldChar w:fldCharType="separate"/>
          </w:r>
          <w:r>
            <w:rPr>
              <w:spacing w:val="-5"/>
            </w:rPr>
            <w:t>8</w:t>
          </w:r>
          <w:r>
            <w:rPr>
              <w:spacing w:val="-5"/>
            </w:rPr>
            <w:fldChar w:fldCharType="end"/>
          </w:r>
        </w:p>
        <w:p w14:paraId="56934F58">
          <w:pPr>
            <w:pStyle w:val="16"/>
            <w:numPr>
              <w:ilvl w:val="2"/>
              <w:numId w:val="2"/>
            </w:numPr>
            <w:tabs>
              <w:tab w:val="left" w:pos="1929"/>
              <w:tab w:val="left" w:leader="dot" w:pos="8285"/>
            </w:tabs>
            <w:spacing w:before="0" w:after="0" w:line="298" w:lineRule="exact"/>
            <w:ind w:left="1929" w:right="0" w:hanging="649"/>
            <w:jc w:val="left"/>
          </w:pPr>
          <w:r>
            <w:fldChar w:fldCharType="begin"/>
          </w:r>
          <w:r>
            <w:instrText xml:space="preserve"> HYPERLINK \l "_bookmark40" </w:instrText>
          </w:r>
          <w:r>
            <w:fldChar w:fldCharType="separate"/>
          </w:r>
          <w:r>
            <w:t>Thiết</w:t>
          </w:r>
          <w:r>
            <w:rPr>
              <w:spacing w:val="-3"/>
            </w:rPr>
            <w:t xml:space="preserve"> </w:t>
          </w:r>
          <w:r>
            <w:t>kế</w:t>
          </w:r>
          <w:r>
            <w:rPr>
              <w:spacing w:val="-5"/>
            </w:rPr>
            <w:t xml:space="preserve"> </w:t>
          </w:r>
          <w:r>
            <w:t>Giao</w:t>
          </w:r>
          <w:r>
            <w:rPr>
              <w:spacing w:val="-3"/>
            </w:rPr>
            <w:t xml:space="preserve"> </w:t>
          </w:r>
          <w:r>
            <w:t>diện</w:t>
          </w:r>
          <w:r>
            <w:rPr>
              <w:spacing w:val="-5"/>
            </w:rPr>
            <w:t xml:space="preserve"> </w:t>
          </w:r>
          <w:r>
            <w:t>người</w:t>
          </w:r>
          <w:r>
            <w:rPr>
              <w:spacing w:val="-6"/>
            </w:rPr>
            <w:t xml:space="preserve"> </w:t>
          </w:r>
          <w:r>
            <w:t>dùng</w:t>
          </w:r>
          <w:r>
            <w:rPr>
              <w:spacing w:val="-5"/>
            </w:rPr>
            <w:t xml:space="preserve"> </w:t>
          </w:r>
          <w:r>
            <w:rPr>
              <w:spacing w:val="-2"/>
            </w:rPr>
            <w:t>(GUIs)</w:t>
          </w:r>
          <w:r>
            <w:rPr>
              <w:spacing w:val="-2"/>
            </w:rPr>
            <w:fldChar w:fldCharType="end"/>
          </w:r>
          <w:r>
            <w:tab/>
          </w:r>
          <w:r>
            <w:fldChar w:fldCharType="begin"/>
          </w:r>
          <w:r>
            <w:instrText xml:space="preserve"> HYPERLINK \l "_bookmark40" </w:instrText>
          </w:r>
          <w:r>
            <w:fldChar w:fldCharType="separate"/>
          </w:r>
          <w:r>
            <w:rPr>
              <w:spacing w:val="-5"/>
            </w:rPr>
            <w:t>1</w:t>
          </w:r>
          <w:r>
            <w:rPr>
              <w:spacing w:val="-5"/>
            </w:rPr>
            <w:fldChar w:fldCharType="end"/>
          </w:r>
          <w:r>
            <w:fldChar w:fldCharType="begin"/>
          </w:r>
          <w:r>
            <w:instrText xml:space="preserve"> HYPERLINK \l "_bookmark40" </w:instrText>
          </w:r>
          <w:r>
            <w:fldChar w:fldCharType="separate"/>
          </w:r>
          <w:r>
            <w:rPr>
              <w:spacing w:val="-5"/>
            </w:rPr>
            <w:t>8</w:t>
          </w:r>
          <w:r>
            <w:rPr>
              <w:spacing w:val="-5"/>
            </w:rPr>
            <w:fldChar w:fldCharType="end"/>
          </w:r>
        </w:p>
        <w:p w14:paraId="44F9F20B">
          <w:pPr>
            <w:pStyle w:val="16"/>
            <w:numPr>
              <w:ilvl w:val="2"/>
              <w:numId w:val="2"/>
            </w:numPr>
            <w:tabs>
              <w:tab w:val="left" w:pos="1929"/>
              <w:tab w:val="left" w:leader="dot" w:pos="8285"/>
            </w:tabs>
            <w:spacing w:before="1" w:after="0" w:line="298" w:lineRule="exact"/>
            <w:ind w:left="1929" w:right="0" w:hanging="649"/>
            <w:jc w:val="left"/>
          </w:pPr>
          <w:r>
            <w:fldChar w:fldCharType="begin"/>
          </w:r>
          <w:r>
            <w:instrText xml:space="preserve"> HYPERLINK \l "_bookmark41" </w:instrText>
          </w:r>
          <w:r>
            <w:fldChar w:fldCharType="separate"/>
          </w:r>
          <w:r>
            <w:t>Thiết</w:t>
          </w:r>
          <w:r>
            <w:rPr>
              <w:spacing w:val="-3"/>
            </w:rPr>
            <w:t xml:space="preserve"> </w:t>
          </w:r>
          <w:r>
            <w:t>kế</w:t>
          </w:r>
          <w:r>
            <w:rPr>
              <w:spacing w:val="-5"/>
            </w:rPr>
            <w:t xml:space="preserve"> </w:t>
          </w:r>
          <w:r>
            <w:t>Cơ</w:t>
          </w:r>
          <w:r>
            <w:rPr>
              <w:spacing w:val="-2"/>
            </w:rPr>
            <w:t xml:space="preserve"> </w:t>
          </w:r>
          <w:r>
            <w:t>sở</w:t>
          </w:r>
          <w:r>
            <w:rPr>
              <w:spacing w:val="-6"/>
            </w:rPr>
            <w:t xml:space="preserve"> </w:t>
          </w:r>
          <w:r>
            <w:t>dữ</w:t>
          </w:r>
          <w:r>
            <w:rPr>
              <w:spacing w:val="-4"/>
            </w:rPr>
            <w:t xml:space="preserve"> </w:t>
          </w:r>
          <w:r>
            <w:t>liệu</w:t>
          </w:r>
          <w:r>
            <w:rPr>
              <w:spacing w:val="-2"/>
            </w:rPr>
            <w:t xml:space="preserve"> </w:t>
          </w:r>
          <w:r>
            <w:t>(Database</w:t>
          </w:r>
          <w:r>
            <w:rPr>
              <w:spacing w:val="-3"/>
            </w:rPr>
            <w:t xml:space="preserve"> </w:t>
          </w:r>
          <w:r>
            <w:rPr>
              <w:spacing w:val="-2"/>
            </w:rPr>
            <w:t>Design)</w:t>
          </w:r>
          <w:r>
            <w:rPr>
              <w:spacing w:val="-2"/>
            </w:rPr>
            <w:fldChar w:fldCharType="end"/>
          </w:r>
          <w:r>
            <w:tab/>
          </w:r>
          <w:r>
            <w:fldChar w:fldCharType="begin"/>
          </w:r>
          <w:r>
            <w:instrText xml:space="preserve"> HYPERLINK \l "_bookmark41" </w:instrText>
          </w:r>
          <w:r>
            <w:fldChar w:fldCharType="separate"/>
          </w:r>
          <w:r>
            <w:rPr>
              <w:spacing w:val="-5"/>
            </w:rPr>
            <w:t>1</w:t>
          </w:r>
          <w:r>
            <w:rPr>
              <w:spacing w:val="-5"/>
            </w:rPr>
            <w:fldChar w:fldCharType="end"/>
          </w:r>
          <w:r>
            <w:fldChar w:fldCharType="begin"/>
          </w:r>
          <w:r>
            <w:instrText xml:space="preserve"> HYPERLINK \l "_bookmark41" </w:instrText>
          </w:r>
          <w:r>
            <w:fldChar w:fldCharType="separate"/>
          </w:r>
          <w:r>
            <w:rPr>
              <w:spacing w:val="-5"/>
            </w:rPr>
            <w:t>8</w:t>
          </w:r>
          <w:r>
            <w:rPr>
              <w:spacing w:val="-5"/>
            </w:rPr>
            <w:fldChar w:fldCharType="end"/>
          </w:r>
        </w:p>
        <w:p w14:paraId="6F5D48E7">
          <w:pPr>
            <w:pStyle w:val="16"/>
            <w:numPr>
              <w:ilvl w:val="2"/>
              <w:numId w:val="2"/>
            </w:numPr>
            <w:tabs>
              <w:tab w:val="left" w:pos="1929"/>
              <w:tab w:val="left" w:leader="dot" w:pos="8285"/>
            </w:tabs>
            <w:spacing w:before="0" w:after="0" w:line="298" w:lineRule="exact"/>
            <w:ind w:left="1929" w:right="0" w:hanging="649"/>
            <w:jc w:val="left"/>
          </w:pPr>
          <w:r>
            <w:fldChar w:fldCharType="begin"/>
          </w:r>
          <w:r>
            <w:instrText xml:space="preserve"> HYPERLINK \l "_bookmark42" </w:instrText>
          </w:r>
          <w:r>
            <w:fldChar w:fldCharType="separate"/>
          </w:r>
          <w:r>
            <w:t>Thiết</w:t>
          </w:r>
          <w:r>
            <w:rPr>
              <w:spacing w:val="-3"/>
            </w:rPr>
            <w:t xml:space="preserve"> </w:t>
          </w:r>
          <w:r>
            <w:t>kế</w:t>
          </w:r>
          <w:r>
            <w:rPr>
              <w:spacing w:val="-5"/>
            </w:rPr>
            <w:t xml:space="preserve"> </w:t>
          </w:r>
          <w:r>
            <w:t>Lớp</w:t>
          </w:r>
          <w:r>
            <w:rPr>
              <w:spacing w:val="-3"/>
            </w:rPr>
            <w:t xml:space="preserve"> </w:t>
          </w:r>
          <w:r>
            <w:t>và</w:t>
          </w:r>
          <w:r>
            <w:rPr>
              <w:spacing w:val="-5"/>
            </w:rPr>
            <w:t xml:space="preserve"> </w:t>
          </w:r>
          <w:r>
            <w:t>Module</w:t>
          </w:r>
          <w:r>
            <w:rPr>
              <w:spacing w:val="-3"/>
            </w:rPr>
            <w:t xml:space="preserve"> </w:t>
          </w:r>
          <w:r>
            <w:rPr>
              <w:spacing w:val="-2"/>
            </w:rPr>
            <w:t>(Architecture)</w:t>
          </w:r>
          <w:r>
            <w:rPr>
              <w:spacing w:val="-2"/>
            </w:rPr>
            <w:fldChar w:fldCharType="end"/>
          </w:r>
          <w:r>
            <w:tab/>
          </w:r>
          <w:r>
            <w:fldChar w:fldCharType="begin"/>
          </w:r>
          <w:r>
            <w:instrText xml:space="preserve"> HYPERLINK \l "_bookmark42" </w:instrText>
          </w:r>
          <w:r>
            <w:fldChar w:fldCharType="separate"/>
          </w:r>
          <w:r>
            <w:rPr>
              <w:spacing w:val="-5"/>
            </w:rPr>
            <w:t>2</w:t>
          </w:r>
          <w:r>
            <w:rPr>
              <w:spacing w:val="-5"/>
            </w:rPr>
            <w:fldChar w:fldCharType="end"/>
          </w:r>
          <w:r>
            <w:fldChar w:fldCharType="begin"/>
          </w:r>
          <w:r>
            <w:instrText xml:space="preserve"> HYPERLINK \l "_bookmark42" </w:instrText>
          </w:r>
          <w:r>
            <w:fldChar w:fldCharType="separate"/>
          </w:r>
          <w:r>
            <w:rPr>
              <w:spacing w:val="-5"/>
            </w:rPr>
            <w:t>1</w:t>
          </w:r>
          <w:r>
            <w:rPr>
              <w:spacing w:val="-5"/>
            </w:rPr>
            <w:fldChar w:fldCharType="end"/>
          </w:r>
        </w:p>
        <w:p w14:paraId="15B6C71A">
          <w:pPr>
            <w:pStyle w:val="15"/>
            <w:numPr>
              <w:ilvl w:val="1"/>
              <w:numId w:val="2"/>
            </w:numPr>
            <w:tabs>
              <w:tab w:val="left" w:pos="1213"/>
              <w:tab w:val="left" w:leader="dot" w:pos="8285"/>
            </w:tabs>
            <w:spacing w:before="1" w:after="0" w:line="240" w:lineRule="auto"/>
            <w:ind w:left="1213" w:right="0" w:hanging="452"/>
            <w:jc w:val="left"/>
          </w:pPr>
          <w:r>
            <w:fldChar w:fldCharType="begin"/>
          </w:r>
          <w:r>
            <w:instrText xml:space="preserve"> HYPERLINK \l "_bookmark43" </w:instrText>
          </w:r>
          <w:r>
            <w:fldChar w:fldCharType="separate"/>
          </w:r>
          <w:r>
            <w:t>Cấu</w:t>
          </w:r>
          <w:r>
            <w:rPr>
              <w:spacing w:val="-4"/>
            </w:rPr>
            <w:t xml:space="preserve"> </w:t>
          </w:r>
          <w:r>
            <w:t>trúc</w:t>
          </w:r>
          <w:r>
            <w:rPr>
              <w:spacing w:val="-3"/>
            </w:rPr>
            <w:t xml:space="preserve"> </w:t>
          </w:r>
          <w:r>
            <w:t>mã</w:t>
          </w:r>
          <w:r>
            <w:rPr>
              <w:spacing w:val="-3"/>
            </w:rPr>
            <w:t xml:space="preserve"> </w:t>
          </w:r>
          <w:r>
            <w:t>nguồn</w:t>
          </w:r>
          <w:r>
            <w:rPr>
              <w:spacing w:val="-4"/>
            </w:rPr>
            <w:t xml:space="preserve"> </w:t>
          </w:r>
          <w:r>
            <w:t>và</w:t>
          </w:r>
          <w:r>
            <w:rPr>
              <w:spacing w:val="-3"/>
            </w:rPr>
            <w:t xml:space="preserve"> </w:t>
          </w:r>
          <w:r>
            <w:t>ý</w:t>
          </w:r>
          <w:r>
            <w:rPr>
              <w:spacing w:val="-4"/>
            </w:rPr>
            <w:t xml:space="preserve"> </w:t>
          </w:r>
          <w:r>
            <w:t>nghĩa</w:t>
          </w:r>
          <w:r>
            <w:rPr>
              <w:spacing w:val="-3"/>
            </w:rPr>
            <w:t xml:space="preserve"> </w:t>
          </w:r>
          <w:r>
            <w:t>các</w:t>
          </w:r>
          <w:r>
            <w:rPr>
              <w:spacing w:val="-2"/>
            </w:rPr>
            <w:t xml:space="preserve"> </w:t>
          </w:r>
          <w:r>
            <w:rPr>
              <w:spacing w:val="-4"/>
            </w:rPr>
            <w:t>file</w:t>
          </w:r>
          <w:r>
            <w:rPr>
              <w:spacing w:val="-4"/>
            </w:rPr>
            <w:fldChar w:fldCharType="end"/>
          </w:r>
          <w:r>
            <w:tab/>
          </w:r>
          <w:r>
            <w:fldChar w:fldCharType="begin"/>
          </w:r>
          <w:r>
            <w:instrText xml:space="preserve"> HYPERLINK \l "_bookmark43" </w:instrText>
          </w:r>
          <w:r>
            <w:fldChar w:fldCharType="separate"/>
          </w:r>
          <w:r>
            <w:rPr>
              <w:spacing w:val="-5"/>
            </w:rPr>
            <w:t>2</w:t>
          </w:r>
          <w:r>
            <w:rPr>
              <w:spacing w:val="-5"/>
            </w:rPr>
            <w:fldChar w:fldCharType="end"/>
          </w:r>
          <w:r>
            <w:fldChar w:fldCharType="begin"/>
          </w:r>
          <w:r>
            <w:instrText xml:space="preserve"> HYPERLINK \l "_bookmark43" </w:instrText>
          </w:r>
          <w:r>
            <w:fldChar w:fldCharType="separate"/>
          </w:r>
          <w:r>
            <w:rPr>
              <w:spacing w:val="-5"/>
            </w:rPr>
            <w:t>1</w:t>
          </w:r>
          <w:r>
            <w:rPr>
              <w:spacing w:val="-5"/>
            </w:rPr>
            <w:fldChar w:fldCharType="end"/>
          </w:r>
        </w:p>
        <w:p w14:paraId="73534D17">
          <w:pPr>
            <w:pStyle w:val="16"/>
            <w:numPr>
              <w:ilvl w:val="2"/>
              <w:numId w:val="2"/>
            </w:numPr>
            <w:tabs>
              <w:tab w:val="left" w:pos="1929"/>
              <w:tab w:val="left" w:leader="dot" w:pos="8285"/>
            </w:tabs>
            <w:spacing w:before="1" w:after="0" w:line="298" w:lineRule="exact"/>
            <w:ind w:left="1929" w:right="0" w:hanging="649"/>
            <w:jc w:val="left"/>
          </w:pPr>
          <w:r>
            <w:fldChar w:fldCharType="begin"/>
          </w:r>
          <w:r>
            <w:instrText xml:space="preserve"> HYPERLINK \l "_bookmark44" </w:instrText>
          </w:r>
          <w:r>
            <w:fldChar w:fldCharType="separate"/>
          </w:r>
          <w:r>
            <w:t>Thư</w:t>
          </w:r>
          <w:r>
            <w:rPr>
              <w:spacing w:val="-4"/>
            </w:rPr>
            <w:t xml:space="preserve"> </w:t>
          </w:r>
          <w:r>
            <w:t>mục</w:t>
          </w:r>
          <w:r>
            <w:rPr>
              <w:spacing w:val="-2"/>
            </w:rPr>
            <w:t xml:space="preserve"> </w:t>
          </w:r>
          <w:r>
            <w:t>mã</w:t>
          </w:r>
          <w:r>
            <w:rPr>
              <w:spacing w:val="-5"/>
            </w:rPr>
            <w:t xml:space="preserve"> </w:t>
          </w:r>
          <w:r>
            <w:t>nguồn</w:t>
          </w:r>
          <w:r>
            <w:rPr>
              <w:spacing w:val="-5"/>
            </w:rPr>
            <w:t xml:space="preserve"> </w:t>
          </w:r>
          <w:r>
            <w:t>chính</w:t>
          </w:r>
          <w:r>
            <w:rPr>
              <w:spacing w:val="-3"/>
            </w:rPr>
            <w:t xml:space="preserve"> </w:t>
          </w:r>
          <w:r>
            <w:rPr>
              <w:spacing w:val="-2"/>
            </w:rPr>
            <w:t>(src/)</w:t>
          </w:r>
          <w:r>
            <w:rPr>
              <w:spacing w:val="-2"/>
            </w:rPr>
            <w:fldChar w:fldCharType="end"/>
          </w:r>
          <w:r>
            <w:tab/>
          </w:r>
          <w:r>
            <w:fldChar w:fldCharType="begin"/>
          </w:r>
          <w:r>
            <w:instrText xml:space="preserve"> HYPERLINK \l "_bookmark44" </w:instrText>
          </w:r>
          <w:r>
            <w:fldChar w:fldCharType="separate"/>
          </w:r>
          <w:r>
            <w:rPr>
              <w:spacing w:val="-5"/>
            </w:rPr>
            <w:t>2</w:t>
          </w:r>
          <w:r>
            <w:rPr>
              <w:spacing w:val="-5"/>
            </w:rPr>
            <w:fldChar w:fldCharType="end"/>
          </w:r>
          <w:r>
            <w:fldChar w:fldCharType="begin"/>
          </w:r>
          <w:r>
            <w:instrText xml:space="preserve"> HYPERLINK \l "_bookmark44" </w:instrText>
          </w:r>
          <w:r>
            <w:fldChar w:fldCharType="separate"/>
          </w:r>
          <w:r>
            <w:rPr>
              <w:spacing w:val="-5"/>
            </w:rPr>
            <w:t>1</w:t>
          </w:r>
          <w:r>
            <w:rPr>
              <w:spacing w:val="-5"/>
            </w:rPr>
            <w:fldChar w:fldCharType="end"/>
          </w:r>
        </w:p>
        <w:p w14:paraId="371995D1">
          <w:pPr>
            <w:pStyle w:val="16"/>
            <w:numPr>
              <w:ilvl w:val="2"/>
              <w:numId w:val="2"/>
            </w:numPr>
            <w:tabs>
              <w:tab w:val="left" w:pos="1929"/>
              <w:tab w:val="left" w:leader="dot" w:pos="8285"/>
            </w:tabs>
            <w:spacing w:before="0" w:after="0" w:line="298" w:lineRule="exact"/>
            <w:ind w:left="1929" w:right="0" w:hanging="649"/>
            <w:jc w:val="left"/>
          </w:pPr>
          <w:r>
            <w:fldChar w:fldCharType="begin"/>
          </w:r>
          <w:r>
            <w:instrText xml:space="preserve"> HYPERLINK \l "_bookmark45" </w:instrText>
          </w:r>
          <w:r>
            <w:fldChar w:fldCharType="separate"/>
          </w:r>
          <w:r>
            <w:t>Thư</w:t>
          </w:r>
          <w:r>
            <w:rPr>
              <w:spacing w:val="-3"/>
            </w:rPr>
            <w:t xml:space="preserve"> </w:t>
          </w:r>
          <w:r>
            <w:t>mục</w:t>
          </w:r>
          <w:r>
            <w:rPr>
              <w:spacing w:val="-1"/>
            </w:rPr>
            <w:t xml:space="preserve"> </w:t>
          </w:r>
          <w:r>
            <w:t>công</w:t>
          </w:r>
          <w:r>
            <w:rPr>
              <w:spacing w:val="-4"/>
            </w:rPr>
            <w:t xml:space="preserve"> </w:t>
          </w:r>
          <w:r>
            <w:t>cụ</w:t>
          </w:r>
          <w:r>
            <w:rPr>
              <w:spacing w:val="-5"/>
            </w:rPr>
            <w:t xml:space="preserve"> </w:t>
          </w:r>
          <w:r>
            <w:t>hỗ</w:t>
          </w:r>
          <w:r>
            <w:rPr>
              <w:spacing w:val="-4"/>
            </w:rPr>
            <w:t xml:space="preserve"> </w:t>
          </w:r>
          <w:r>
            <w:t>trợ</w:t>
          </w:r>
          <w:r>
            <w:rPr>
              <w:spacing w:val="-1"/>
            </w:rPr>
            <w:t xml:space="preserve"> </w:t>
          </w:r>
          <w:r>
            <w:rPr>
              <w:spacing w:val="-2"/>
            </w:rPr>
            <w:t>(scripts/)</w:t>
          </w:r>
          <w:r>
            <w:rPr>
              <w:spacing w:val="-2"/>
            </w:rPr>
            <w:fldChar w:fldCharType="end"/>
          </w:r>
          <w:r>
            <w:tab/>
          </w:r>
          <w:r>
            <w:fldChar w:fldCharType="begin"/>
          </w:r>
          <w:r>
            <w:instrText xml:space="preserve"> HYPERLINK \l "_bookmark45" </w:instrText>
          </w:r>
          <w:r>
            <w:fldChar w:fldCharType="separate"/>
          </w:r>
          <w:r>
            <w:rPr>
              <w:spacing w:val="-5"/>
            </w:rPr>
            <w:t>2</w:t>
          </w:r>
          <w:r>
            <w:rPr>
              <w:spacing w:val="-5"/>
            </w:rPr>
            <w:fldChar w:fldCharType="end"/>
          </w:r>
          <w:r>
            <w:fldChar w:fldCharType="begin"/>
          </w:r>
          <w:r>
            <w:instrText xml:space="preserve"> HYPERLINK \l "_bookmark45" </w:instrText>
          </w:r>
          <w:r>
            <w:fldChar w:fldCharType="separate"/>
          </w:r>
          <w:r>
            <w:rPr>
              <w:spacing w:val="-5"/>
            </w:rPr>
            <w:t>2</w:t>
          </w:r>
          <w:r>
            <w:rPr>
              <w:spacing w:val="-5"/>
            </w:rPr>
            <w:fldChar w:fldCharType="end"/>
          </w:r>
        </w:p>
        <w:p w14:paraId="2B9E0F71">
          <w:pPr>
            <w:pStyle w:val="16"/>
            <w:numPr>
              <w:ilvl w:val="2"/>
              <w:numId w:val="2"/>
            </w:numPr>
            <w:tabs>
              <w:tab w:val="left" w:pos="1929"/>
              <w:tab w:val="left" w:leader="dot" w:pos="8285"/>
            </w:tabs>
            <w:spacing w:before="1" w:after="0" w:line="298" w:lineRule="exact"/>
            <w:ind w:left="1929" w:right="0" w:hanging="649"/>
            <w:jc w:val="left"/>
          </w:pPr>
          <w:r>
            <w:fldChar w:fldCharType="begin"/>
          </w:r>
          <w:r>
            <w:instrText xml:space="preserve"> HYPERLINK \l "_bookmark46" </w:instrText>
          </w:r>
          <w:r>
            <w:fldChar w:fldCharType="separate"/>
          </w:r>
          <w:r>
            <w:t>Các</w:t>
          </w:r>
          <w:r>
            <w:rPr>
              <w:spacing w:val="-2"/>
            </w:rPr>
            <w:t xml:space="preserve"> </w:t>
          </w:r>
          <w:r>
            <w:t>file</w:t>
          </w:r>
          <w:r>
            <w:rPr>
              <w:spacing w:val="-4"/>
            </w:rPr>
            <w:t xml:space="preserve"> </w:t>
          </w:r>
          <w:r>
            <w:t>cấu</w:t>
          </w:r>
          <w:r>
            <w:rPr>
              <w:spacing w:val="-5"/>
            </w:rPr>
            <w:t xml:space="preserve"> </w:t>
          </w:r>
          <w:r>
            <w:t>hình</w:t>
          </w:r>
          <w:r>
            <w:rPr>
              <w:spacing w:val="-2"/>
            </w:rPr>
            <w:t xml:space="preserve"> </w:t>
          </w:r>
          <w:r>
            <w:t>hệ</w:t>
          </w:r>
          <w:r>
            <w:rPr>
              <w:spacing w:val="-3"/>
            </w:rPr>
            <w:t xml:space="preserve"> </w:t>
          </w:r>
          <w:r>
            <w:t>thống</w:t>
          </w:r>
          <w:r>
            <w:rPr>
              <w:spacing w:val="-5"/>
            </w:rPr>
            <w:t xml:space="preserve"> </w:t>
          </w:r>
          <w:r>
            <w:t>và</w:t>
          </w:r>
          <w:r>
            <w:rPr>
              <w:spacing w:val="-4"/>
            </w:rPr>
            <w:t xml:space="preserve"> </w:t>
          </w:r>
          <w:r>
            <w:t>môi</w:t>
          </w:r>
          <w:r>
            <w:rPr>
              <w:spacing w:val="-4"/>
            </w:rPr>
            <w:t xml:space="preserve"> </w:t>
          </w:r>
          <w:r>
            <w:t>trường</w:t>
          </w:r>
          <w:r>
            <w:rPr>
              <w:spacing w:val="-2"/>
            </w:rPr>
            <w:t xml:space="preserve"> </w:t>
          </w:r>
          <w:r>
            <w:t>(Thư</w:t>
          </w:r>
          <w:r>
            <w:rPr>
              <w:spacing w:val="-3"/>
            </w:rPr>
            <w:t xml:space="preserve"> </w:t>
          </w:r>
          <w:r>
            <w:t>mục</w:t>
          </w:r>
          <w:r>
            <w:rPr>
              <w:spacing w:val="-4"/>
            </w:rPr>
            <w:t xml:space="preserve"> gốc)</w:t>
          </w:r>
          <w:r>
            <w:rPr>
              <w:spacing w:val="-4"/>
            </w:rPr>
            <w:fldChar w:fldCharType="end"/>
          </w:r>
          <w:r>
            <w:tab/>
          </w:r>
          <w:r>
            <w:fldChar w:fldCharType="begin"/>
          </w:r>
          <w:r>
            <w:instrText xml:space="preserve"> HYPERLINK \l "_bookmark46" </w:instrText>
          </w:r>
          <w:r>
            <w:fldChar w:fldCharType="separate"/>
          </w:r>
          <w:r>
            <w:rPr>
              <w:spacing w:val="-5"/>
            </w:rPr>
            <w:t>2</w:t>
          </w:r>
          <w:r>
            <w:rPr>
              <w:spacing w:val="-5"/>
            </w:rPr>
            <w:fldChar w:fldCharType="end"/>
          </w:r>
          <w:r>
            <w:fldChar w:fldCharType="begin"/>
          </w:r>
          <w:r>
            <w:instrText xml:space="preserve"> HYPERLINK \l "_bookmark46" </w:instrText>
          </w:r>
          <w:r>
            <w:fldChar w:fldCharType="separate"/>
          </w:r>
          <w:r>
            <w:rPr>
              <w:spacing w:val="-5"/>
            </w:rPr>
            <w:t>3</w:t>
          </w:r>
          <w:r>
            <w:rPr>
              <w:spacing w:val="-5"/>
            </w:rPr>
            <w:fldChar w:fldCharType="end"/>
          </w:r>
        </w:p>
        <w:p w14:paraId="26093E7F">
          <w:pPr>
            <w:pStyle w:val="14"/>
            <w:tabs>
              <w:tab w:val="left" w:leader="dot" w:pos="8285"/>
            </w:tabs>
          </w:pPr>
          <w:r>
            <w:fldChar w:fldCharType="begin"/>
          </w:r>
          <w:r>
            <w:instrText xml:space="preserve"> HYPERLINK \l "_bookmark47" </w:instrText>
          </w:r>
          <w:r>
            <w:fldChar w:fldCharType="separate"/>
          </w:r>
          <w:r>
            <w:t>CHƯƠNG</w:t>
          </w:r>
          <w:r>
            <w:rPr>
              <w:spacing w:val="-5"/>
            </w:rPr>
            <w:t xml:space="preserve"> </w:t>
          </w:r>
          <w:r>
            <w:t>3.</w:t>
          </w:r>
          <w:r>
            <w:rPr>
              <w:spacing w:val="-5"/>
            </w:rPr>
            <w:t xml:space="preserve"> </w:t>
          </w:r>
          <w:r>
            <w:t>KẾT</w:t>
          </w:r>
          <w:r>
            <w:rPr>
              <w:spacing w:val="-7"/>
            </w:rPr>
            <w:t xml:space="preserve"> </w:t>
          </w:r>
          <w:r>
            <w:t>QUẢ</w:t>
          </w:r>
          <w:r>
            <w:rPr>
              <w:spacing w:val="-8"/>
            </w:rPr>
            <w:t xml:space="preserve"> </w:t>
          </w:r>
          <w:r>
            <w:t>THỰC</w:t>
          </w:r>
          <w:r>
            <w:rPr>
              <w:spacing w:val="-5"/>
            </w:rPr>
            <w:t xml:space="preserve"> </w:t>
          </w:r>
          <w:r>
            <w:t>NGHIỆM</w:t>
          </w:r>
          <w:r>
            <w:rPr>
              <w:spacing w:val="-8"/>
            </w:rPr>
            <w:t xml:space="preserve"> </w:t>
          </w:r>
          <w:r>
            <w:t>CHƯƠNG</w:t>
          </w:r>
          <w:r>
            <w:rPr>
              <w:spacing w:val="-7"/>
            </w:rPr>
            <w:t xml:space="preserve"> </w:t>
          </w:r>
          <w:r>
            <w:rPr>
              <w:spacing w:val="-2"/>
            </w:rPr>
            <w:t>TRÌNH</w:t>
          </w:r>
          <w:r>
            <w:rPr>
              <w:spacing w:val="-2"/>
            </w:rPr>
            <w:fldChar w:fldCharType="end"/>
          </w:r>
          <w:r>
            <w:tab/>
          </w:r>
          <w:r>
            <w:fldChar w:fldCharType="begin"/>
          </w:r>
          <w:r>
            <w:instrText xml:space="preserve"> HYPERLINK \l "_bookmark47" </w:instrText>
          </w:r>
          <w:r>
            <w:fldChar w:fldCharType="separate"/>
          </w:r>
          <w:r>
            <w:rPr>
              <w:spacing w:val="-5"/>
            </w:rPr>
            <w:t>2</w:t>
          </w:r>
          <w:r>
            <w:rPr>
              <w:spacing w:val="-5"/>
            </w:rPr>
            <w:fldChar w:fldCharType="end"/>
          </w:r>
          <w:r>
            <w:fldChar w:fldCharType="begin"/>
          </w:r>
          <w:r>
            <w:instrText xml:space="preserve"> HYPERLINK \l "_bookmark47" </w:instrText>
          </w:r>
          <w:r>
            <w:fldChar w:fldCharType="separate"/>
          </w:r>
          <w:r>
            <w:rPr>
              <w:spacing w:val="-5"/>
            </w:rPr>
            <w:t>4</w:t>
          </w:r>
          <w:r>
            <w:rPr>
              <w:spacing w:val="-5"/>
            </w:rPr>
            <w:fldChar w:fldCharType="end"/>
          </w:r>
        </w:p>
        <w:p w14:paraId="16804B65">
          <w:pPr>
            <w:pStyle w:val="15"/>
            <w:numPr>
              <w:ilvl w:val="1"/>
              <w:numId w:val="3"/>
            </w:numPr>
            <w:tabs>
              <w:tab w:val="left" w:pos="1213"/>
              <w:tab w:val="left" w:leader="dot" w:pos="8285"/>
            </w:tabs>
            <w:spacing w:before="1" w:after="0" w:line="298" w:lineRule="exact"/>
            <w:ind w:left="1213" w:right="0" w:hanging="452"/>
            <w:jc w:val="left"/>
          </w:pPr>
          <w:r>
            <w:fldChar w:fldCharType="begin"/>
          </w:r>
          <w:r>
            <w:instrText xml:space="preserve"> HYPERLINK \l "_bookmark48" </w:instrText>
          </w:r>
          <w:r>
            <w:fldChar w:fldCharType="separate"/>
          </w:r>
          <w:r>
            <w:t>Mô</w:t>
          </w:r>
          <w:r>
            <w:rPr>
              <w:spacing w:val="-2"/>
            </w:rPr>
            <w:t xml:space="preserve"> </w:t>
          </w:r>
          <w:r>
            <w:t>tả</w:t>
          </w:r>
          <w:r>
            <w:rPr>
              <w:spacing w:val="-4"/>
            </w:rPr>
            <w:t xml:space="preserve"> </w:t>
          </w:r>
          <w:r>
            <w:t>kết</w:t>
          </w:r>
          <w:r>
            <w:rPr>
              <w:spacing w:val="-4"/>
            </w:rPr>
            <w:t xml:space="preserve"> </w:t>
          </w:r>
          <w:r>
            <w:t>quả</w:t>
          </w:r>
          <w:r>
            <w:rPr>
              <w:spacing w:val="-4"/>
            </w:rPr>
            <w:t xml:space="preserve"> </w:t>
          </w:r>
          <w:r>
            <w:t>kiểm</w:t>
          </w:r>
          <w:r>
            <w:rPr>
              <w:spacing w:val="-4"/>
            </w:rPr>
            <w:t xml:space="preserve"> </w:t>
          </w:r>
          <w:r>
            <w:t>thử</w:t>
          </w:r>
          <w:r>
            <w:rPr>
              <w:spacing w:val="-6"/>
            </w:rPr>
            <w:t xml:space="preserve"> </w:t>
          </w:r>
          <w:r>
            <w:t>các</w:t>
          </w:r>
          <w:r>
            <w:rPr>
              <w:spacing w:val="-3"/>
            </w:rPr>
            <w:t xml:space="preserve"> </w:t>
          </w:r>
          <w:r>
            <w:t>chức</w:t>
          </w:r>
          <w:r>
            <w:rPr>
              <w:spacing w:val="-4"/>
            </w:rPr>
            <w:t xml:space="preserve"> </w:t>
          </w:r>
          <w:r>
            <w:t>năng</w:t>
          </w:r>
          <w:r>
            <w:rPr>
              <w:spacing w:val="-1"/>
            </w:rPr>
            <w:t xml:space="preserve"> </w:t>
          </w:r>
          <w:r>
            <w:t>chương</w:t>
          </w:r>
          <w:r>
            <w:rPr>
              <w:spacing w:val="-2"/>
            </w:rPr>
            <w:t xml:space="preserve"> trình</w:t>
          </w:r>
          <w:r>
            <w:rPr>
              <w:spacing w:val="-2"/>
            </w:rPr>
            <w:fldChar w:fldCharType="end"/>
          </w:r>
          <w:r>
            <w:tab/>
          </w:r>
          <w:r>
            <w:fldChar w:fldCharType="begin"/>
          </w:r>
          <w:r>
            <w:instrText xml:space="preserve"> HYPERLINK \l "_bookmark48" </w:instrText>
          </w:r>
          <w:r>
            <w:fldChar w:fldCharType="separate"/>
          </w:r>
          <w:r>
            <w:rPr>
              <w:spacing w:val="-5"/>
            </w:rPr>
            <w:t>2</w:t>
          </w:r>
          <w:r>
            <w:rPr>
              <w:spacing w:val="-5"/>
            </w:rPr>
            <w:fldChar w:fldCharType="end"/>
          </w:r>
          <w:r>
            <w:fldChar w:fldCharType="begin"/>
          </w:r>
          <w:r>
            <w:instrText xml:space="preserve"> HYPERLINK \l "_bookmark48" </w:instrText>
          </w:r>
          <w:r>
            <w:fldChar w:fldCharType="separate"/>
          </w:r>
          <w:r>
            <w:rPr>
              <w:spacing w:val="-5"/>
            </w:rPr>
            <w:t>4</w:t>
          </w:r>
          <w:r>
            <w:rPr>
              <w:spacing w:val="-5"/>
            </w:rPr>
            <w:fldChar w:fldCharType="end"/>
          </w:r>
        </w:p>
        <w:p w14:paraId="6E5CEC38">
          <w:pPr>
            <w:pStyle w:val="16"/>
            <w:numPr>
              <w:ilvl w:val="2"/>
              <w:numId w:val="3"/>
            </w:numPr>
            <w:tabs>
              <w:tab w:val="left" w:pos="1929"/>
              <w:tab w:val="left" w:leader="dot" w:pos="8285"/>
            </w:tabs>
            <w:spacing w:before="0" w:after="0" w:line="298" w:lineRule="exact"/>
            <w:ind w:left="1929" w:right="0" w:hanging="649"/>
            <w:jc w:val="left"/>
          </w:pPr>
          <w:r>
            <w:fldChar w:fldCharType="begin"/>
          </w:r>
          <w:r>
            <w:instrText xml:space="preserve"> HYPERLINK \l "_bookmark49" </w:instrText>
          </w:r>
          <w:r>
            <w:fldChar w:fldCharType="separate"/>
          </w:r>
          <w:r>
            <w:t>Kiểm</w:t>
          </w:r>
          <w:r>
            <w:rPr>
              <w:spacing w:val="-3"/>
            </w:rPr>
            <w:t xml:space="preserve"> </w:t>
          </w:r>
          <w:r>
            <w:t>thử</w:t>
          </w:r>
          <w:r>
            <w:rPr>
              <w:spacing w:val="-3"/>
            </w:rPr>
            <w:t xml:space="preserve"> </w:t>
          </w:r>
          <w:r>
            <w:t>chức</w:t>
          </w:r>
          <w:r>
            <w:rPr>
              <w:spacing w:val="-4"/>
            </w:rPr>
            <w:t xml:space="preserve"> </w:t>
          </w:r>
          <w:r>
            <w:t>năng</w:t>
          </w:r>
          <w:r>
            <w:rPr>
              <w:spacing w:val="-5"/>
            </w:rPr>
            <w:t xml:space="preserve"> </w:t>
          </w:r>
          <w:r>
            <w:t>Quản</w:t>
          </w:r>
          <w:r>
            <w:rPr>
              <w:spacing w:val="-5"/>
            </w:rPr>
            <w:t xml:space="preserve"> </w:t>
          </w:r>
          <w:r>
            <w:t>lý</w:t>
          </w:r>
          <w:r>
            <w:rPr>
              <w:spacing w:val="-2"/>
            </w:rPr>
            <w:t xml:space="preserve"> </w:t>
          </w:r>
          <w:r>
            <w:t>Sản</w:t>
          </w:r>
          <w:r>
            <w:rPr>
              <w:spacing w:val="-5"/>
            </w:rPr>
            <w:t xml:space="preserve"> </w:t>
          </w:r>
          <w:r>
            <w:rPr>
              <w:spacing w:val="-4"/>
            </w:rPr>
            <w:t>phẩm</w:t>
          </w:r>
          <w:r>
            <w:rPr>
              <w:spacing w:val="-4"/>
            </w:rPr>
            <w:fldChar w:fldCharType="end"/>
          </w:r>
          <w:r>
            <w:tab/>
          </w:r>
          <w:r>
            <w:fldChar w:fldCharType="begin"/>
          </w:r>
          <w:r>
            <w:instrText xml:space="preserve"> HYPERLINK \l "_bookmark49" </w:instrText>
          </w:r>
          <w:r>
            <w:fldChar w:fldCharType="separate"/>
          </w:r>
          <w:r>
            <w:rPr>
              <w:spacing w:val="-5"/>
            </w:rPr>
            <w:t>2</w:t>
          </w:r>
          <w:r>
            <w:rPr>
              <w:spacing w:val="-5"/>
            </w:rPr>
            <w:fldChar w:fldCharType="end"/>
          </w:r>
          <w:r>
            <w:fldChar w:fldCharType="begin"/>
          </w:r>
          <w:r>
            <w:instrText xml:space="preserve"> HYPERLINK \l "_bookmark49" </w:instrText>
          </w:r>
          <w:r>
            <w:fldChar w:fldCharType="separate"/>
          </w:r>
          <w:r>
            <w:rPr>
              <w:spacing w:val="-5"/>
            </w:rPr>
            <w:t>4</w:t>
          </w:r>
          <w:r>
            <w:rPr>
              <w:spacing w:val="-5"/>
            </w:rPr>
            <w:fldChar w:fldCharType="end"/>
          </w:r>
        </w:p>
        <w:p w14:paraId="785334FB">
          <w:pPr>
            <w:pStyle w:val="16"/>
            <w:numPr>
              <w:ilvl w:val="2"/>
              <w:numId w:val="3"/>
            </w:numPr>
            <w:tabs>
              <w:tab w:val="left" w:pos="1929"/>
              <w:tab w:val="left" w:leader="dot" w:pos="8285"/>
            </w:tabs>
            <w:spacing w:before="1" w:after="0" w:line="298" w:lineRule="exact"/>
            <w:ind w:left="1929" w:right="0" w:hanging="649"/>
            <w:jc w:val="left"/>
          </w:pPr>
          <w:r>
            <w:fldChar w:fldCharType="begin"/>
          </w:r>
          <w:r>
            <w:instrText xml:space="preserve"> HYPERLINK \l "_bookmark53" </w:instrText>
          </w:r>
          <w:r>
            <w:fldChar w:fldCharType="separate"/>
          </w:r>
          <w:r>
            <w:t>Kiểm</w:t>
          </w:r>
          <w:r>
            <w:rPr>
              <w:spacing w:val="-3"/>
            </w:rPr>
            <w:t xml:space="preserve"> </w:t>
          </w:r>
          <w:r>
            <w:t>thử</w:t>
          </w:r>
          <w:r>
            <w:rPr>
              <w:spacing w:val="-4"/>
            </w:rPr>
            <w:t xml:space="preserve"> </w:t>
          </w:r>
          <w:r>
            <w:t>chức</w:t>
          </w:r>
          <w:r>
            <w:rPr>
              <w:spacing w:val="-5"/>
            </w:rPr>
            <w:t xml:space="preserve"> </w:t>
          </w:r>
          <w:r>
            <w:t>năng</w:t>
          </w:r>
          <w:r>
            <w:rPr>
              <w:spacing w:val="-5"/>
            </w:rPr>
            <w:t xml:space="preserve"> </w:t>
          </w:r>
          <w:r>
            <w:t>Điểm</w:t>
          </w:r>
          <w:r>
            <w:rPr>
              <w:spacing w:val="-6"/>
            </w:rPr>
            <w:t xml:space="preserve"> </w:t>
          </w:r>
          <w:r>
            <w:t>bán</w:t>
          </w:r>
          <w:r>
            <w:rPr>
              <w:spacing w:val="-2"/>
            </w:rPr>
            <w:t xml:space="preserve"> </w:t>
          </w:r>
          <w:r>
            <w:t>hàng</w:t>
          </w:r>
          <w:r>
            <w:rPr>
              <w:spacing w:val="-3"/>
            </w:rPr>
            <w:t xml:space="preserve"> </w:t>
          </w:r>
          <w:r>
            <w:t>(POS)</w:t>
          </w:r>
          <w:r>
            <w:rPr>
              <w:spacing w:val="-6"/>
            </w:rPr>
            <w:t xml:space="preserve"> </w:t>
          </w:r>
          <w:r>
            <w:t>và</w:t>
          </w:r>
          <w:r>
            <w:rPr>
              <w:spacing w:val="-4"/>
            </w:rPr>
            <w:t xml:space="preserve"> </w:t>
          </w:r>
          <w:r>
            <w:t>Thanh</w:t>
          </w:r>
          <w:r>
            <w:rPr>
              <w:spacing w:val="-3"/>
            </w:rPr>
            <w:t xml:space="preserve"> </w:t>
          </w:r>
          <w:r>
            <w:rPr>
              <w:spacing w:val="-4"/>
            </w:rPr>
            <w:t>toán</w:t>
          </w:r>
          <w:r>
            <w:rPr>
              <w:spacing w:val="-4"/>
            </w:rPr>
            <w:fldChar w:fldCharType="end"/>
          </w:r>
          <w:r>
            <w:tab/>
          </w:r>
          <w:r>
            <w:fldChar w:fldCharType="begin"/>
          </w:r>
          <w:r>
            <w:instrText xml:space="preserve"> HYPERLINK \l "_bookmark53" </w:instrText>
          </w:r>
          <w:r>
            <w:fldChar w:fldCharType="separate"/>
          </w:r>
          <w:r>
            <w:rPr>
              <w:spacing w:val="-5"/>
            </w:rPr>
            <w:t>2</w:t>
          </w:r>
          <w:r>
            <w:rPr>
              <w:spacing w:val="-5"/>
            </w:rPr>
            <w:fldChar w:fldCharType="end"/>
          </w:r>
          <w:r>
            <w:fldChar w:fldCharType="begin"/>
          </w:r>
          <w:r>
            <w:instrText xml:space="preserve"> HYPERLINK \l "_bookmark53" </w:instrText>
          </w:r>
          <w:r>
            <w:fldChar w:fldCharType="separate"/>
          </w:r>
          <w:r>
            <w:rPr>
              <w:spacing w:val="-5"/>
            </w:rPr>
            <w:t>6</w:t>
          </w:r>
          <w:r>
            <w:rPr>
              <w:spacing w:val="-5"/>
            </w:rPr>
            <w:fldChar w:fldCharType="end"/>
          </w:r>
        </w:p>
        <w:p w14:paraId="329DA665">
          <w:pPr>
            <w:pStyle w:val="16"/>
            <w:numPr>
              <w:ilvl w:val="2"/>
              <w:numId w:val="3"/>
            </w:numPr>
            <w:tabs>
              <w:tab w:val="left" w:pos="1929"/>
              <w:tab w:val="left" w:leader="dot" w:pos="8285"/>
            </w:tabs>
            <w:spacing w:before="0" w:after="0" w:line="298" w:lineRule="exact"/>
            <w:ind w:left="1929" w:right="0" w:hanging="649"/>
            <w:jc w:val="left"/>
          </w:pPr>
          <w:r>
            <w:fldChar w:fldCharType="begin"/>
          </w:r>
          <w:r>
            <w:instrText xml:space="preserve"> HYPERLINK \l "_bookmark59" </w:instrText>
          </w:r>
          <w:r>
            <w:fldChar w:fldCharType="separate"/>
          </w:r>
          <w:r>
            <w:t>Kiểm</w:t>
          </w:r>
          <w:r>
            <w:rPr>
              <w:spacing w:val="-2"/>
            </w:rPr>
            <w:t xml:space="preserve"> </w:t>
          </w:r>
          <w:r>
            <w:t>thử</w:t>
          </w:r>
          <w:r>
            <w:rPr>
              <w:spacing w:val="-3"/>
            </w:rPr>
            <w:t xml:space="preserve"> </w:t>
          </w:r>
          <w:r>
            <w:t>chức</w:t>
          </w:r>
          <w:r>
            <w:rPr>
              <w:spacing w:val="-3"/>
            </w:rPr>
            <w:t xml:space="preserve"> </w:t>
          </w:r>
          <w:r>
            <w:t>năng</w:t>
          </w:r>
          <w:r>
            <w:rPr>
              <w:spacing w:val="-5"/>
            </w:rPr>
            <w:t xml:space="preserve"> </w:t>
          </w:r>
          <w:r>
            <w:t>Thống</w:t>
          </w:r>
          <w:r>
            <w:rPr>
              <w:spacing w:val="-4"/>
            </w:rPr>
            <w:t xml:space="preserve"> </w:t>
          </w:r>
          <w:r>
            <w:t>kê</w:t>
          </w:r>
          <w:r>
            <w:rPr>
              <w:spacing w:val="-4"/>
            </w:rPr>
            <w:t xml:space="preserve"> </w:t>
          </w:r>
          <w:r>
            <w:t>và</w:t>
          </w:r>
          <w:r>
            <w:rPr>
              <w:spacing w:val="-3"/>
            </w:rPr>
            <w:t xml:space="preserve"> </w:t>
          </w:r>
          <w:r>
            <w:t>Báo</w:t>
          </w:r>
          <w:r>
            <w:rPr>
              <w:spacing w:val="-5"/>
            </w:rPr>
            <w:t xml:space="preserve"> </w:t>
          </w:r>
          <w:r>
            <w:t>cáo</w:t>
          </w:r>
          <w:r>
            <w:rPr>
              <w:spacing w:val="-4"/>
            </w:rPr>
            <w:t xml:space="preserve"> </w:t>
          </w:r>
          <w:r>
            <w:rPr>
              <w:spacing w:val="-2"/>
            </w:rPr>
            <w:t>(Dashboard)</w:t>
          </w:r>
          <w:r>
            <w:rPr>
              <w:spacing w:val="-2"/>
            </w:rPr>
            <w:fldChar w:fldCharType="end"/>
          </w:r>
          <w:r>
            <w:tab/>
          </w:r>
          <w:r>
            <w:fldChar w:fldCharType="begin"/>
          </w:r>
          <w:r>
            <w:instrText xml:space="preserve"> HYPERLINK \l "_bookmark59" </w:instrText>
          </w:r>
          <w:r>
            <w:fldChar w:fldCharType="separate"/>
          </w:r>
          <w:r>
            <w:rPr>
              <w:spacing w:val="-5"/>
            </w:rPr>
            <w:t>2</w:t>
          </w:r>
          <w:r>
            <w:rPr>
              <w:spacing w:val="-5"/>
            </w:rPr>
            <w:fldChar w:fldCharType="end"/>
          </w:r>
          <w:r>
            <w:fldChar w:fldCharType="begin"/>
          </w:r>
          <w:r>
            <w:instrText xml:space="preserve"> HYPERLINK \l "_bookmark59" </w:instrText>
          </w:r>
          <w:r>
            <w:fldChar w:fldCharType="separate"/>
          </w:r>
          <w:r>
            <w:rPr>
              <w:spacing w:val="-5"/>
            </w:rPr>
            <w:t>9</w:t>
          </w:r>
          <w:r>
            <w:rPr>
              <w:spacing w:val="-5"/>
            </w:rPr>
            <w:fldChar w:fldCharType="end"/>
          </w:r>
        </w:p>
        <w:p w14:paraId="1A4112A9">
          <w:pPr>
            <w:pStyle w:val="15"/>
            <w:numPr>
              <w:ilvl w:val="1"/>
              <w:numId w:val="3"/>
            </w:numPr>
            <w:tabs>
              <w:tab w:val="left" w:pos="1213"/>
              <w:tab w:val="left" w:leader="dot" w:pos="8285"/>
            </w:tabs>
            <w:spacing w:before="1" w:after="0" w:line="298" w:lineRule="exact"/>
            <w:ind w:left="1213" w:right="0" w:hanging="452"/>
            <w:jc w:val="left"/>
          </w:pPr>
          <w:r>
            <w:fldChar w:fldCharType="begin"/>
          </w:r>
          <w:r>
            <w:instrText xml:space="preserve"> HYPERLINK \l "_bookmark62" </w:instrText>
          </w:r>
          <w:r>
            <w:fldChar w:fldCharType="separate"/>
          </w:r>
          <w:r>
            <w:t>Đánh</w:t>
          </w:r>
          <w:r>
            <w:rPr>
              <w:spacing w:val="-2"/>
            </w:rPr>
            <w:t xml:space="preserve"> </w:t>
          </w:r>
          <w:r>
            <w:t>giá</w:t>
          </w:r>
          <w:r>
            <w:rPr>
              <w:spacing w:val="-4"/>
            </w:rPr>
            <w:t xml:space="preserve"> </w:t>
          </w:r>
          <w:r>
            <w:t>kết</w:t>
          </w:r>
          <w:r>
            <w:rPr>
              <w:spacing w:val="-5"/>
            </w:rPr>
            <w:t xml:space="preserve"> </w:t>
          </w:r>
          <w:r>
            <w:t>quả</w:t>
          </w:r>
          <w:r>
            <w:rPr>
              <w:spacing w:val="-3"/>
            </w:rPr>
            <w:t xml:space="preserve"> </w:t>
          </w:r>
          <w:r>
            <w:t>thực</w:t>
          </w:r>
          <w:r>
            <w:rPr>
              <w:spacing w:val="-4"/>
            </w:rPr>
            <w:t xml:space="preserve"> </w:t>
          </w:r>
          <w:r>
            <w:rPr>
              <w:spacing w:val="-2"/>
            </w:rPr>
            <w:t>nghiệm</w:t>
          </w:r>
          <w:r>
            <w:rPr>
              <w:spacing w:val="-2"/>
            </w:rPr>
            <w:fldChar w:fldCharType="end"/>
          </w:r>
          <w:r>
            <w:tab/>
          </w:r>
          <w:r>
            <w:fldChar w:fldCharType="begin"/>
          </w:r>
          <w:r>
            <w:instrText xml:space="preserve"> HYPERLINK \l "_bookmark62" </w:instrText>
          </w:r>
          <w:r>
            <w:fldChar w:fldCharType="separate"/>
          </w:r>
          <w:r>
            <w:rPr>
              <w:spacing w:val="-5"/>
            </w:rPr>
            <w:t>3</w:t>
          </w:r>
          <w:r>
            <w:rPr>
              <w:spacing w:val="-5"/>
            </w:rPr>
            <w:fldChar w:fldCharType="end"/>
          </w:r>
          <w:r>
            <w:fldChar w:fldCharType="begin"/>
          </w:r>
          <w:r>
            <w:instrText xml:space="preserve"> HYPERLINK \l "_bookmark62" </w:instrText>
          </w:r>
          <w:r>
            <w:fldChar w:fldCharType="separate"/>
          </w:r>
          <w:r>
            <w:rPr>
              <w:spacing w:val="-5"/>
            </w:rPr>
            <w:t>0</w:t>
          </w:r>
          <w:r>
            <w:rPr>
              <w:spacing w:val="-5"/>
            </w:rPr>
            <w:fldChar w:fldCharType="end"/>
          </w:r>
        </w:p>
        <w:p w14:paraId="0CB80783">
          <w:pPr>
            <w:pStyle w:val="16"/>
            <w:numPr>
              <w:ilvl w:val="2"/>
              <w:numId w:val="3"/>
            </w:numPr>
            <w:tabs>
              <w:tab w:val="left" w:pos="1929"/>
              <w:tab w:val="left" w:leader="dot" w:pos="8285"/>
            </w:tabs>
            <w:spacing w:before="0" w:after="20" w:line="298" w:lineRule="exact"/>
            <w:ind w:left="1929" w:right="0" w:hanging="649"/>
            <w:jc w:val="left"/>
          </w:pPr>
          <w:r>
            <w:fldChar w:fldCharType="begin"/>
          </w:r>
          <w:r>
            <w:instrText xml:space="preserve"> HYPERLINK \l "_bookmark63" </w:instrText>
          </w:r>
          <w:r>
            <w:fldChar w:fldCharType="separate"/>
          </w:r>
          <w:r>
            <w:t>Đánh</w:t>
          </w:r>
          <w:r>
            <w:rPr>
              <w:spacing w:val="-2"/>
            </w:rPr>
            <w:t xml:space="preserve"> </w:t>
          </w:r>
          <w:r>
            <w:t>giá</w:t>
          </w:r>
          <w:r>
            <w:rPr>
              <w:spacing w:val="-4"/>
            </w:rPr>
            <w:t xml:space="preserve"> </w:t>
          </w:r>
          <w:r>
            <w:t>về</w:t>
          </w:r>
          <w:r>
            <w:rPr>
              <w:spacing w:val="-2"/>
            </w:rPr>
            <w:t xml:space="preserve"> </w:t>
          </w:r>
          <w:r>
            <w:t>tính</w:t>
          </w:r>
          <w:r>
            <w:rPr>
              <w:spacing w:val="-4"/>
            </w:rPr>
            <w:t xml:space="preserve"> </w:t>
          </w:r>
          <w:r>
            <w:t>năng</w:t>
          </w:r>
          <w:r>
            <w:rPr>
              <w:spacing w:val="-2"/>
            </w:rPr>
            <w:t xml:space="preserve"> </w:t>
          </w:r>
          <w:r>
            <w:t>và</w:t>
          </w:r>
          <w:r>
            <w:rPr>
              <w:spacing w:val="-4"/>
            </w:rPr>
            <w:t xml:space="preserve"> </w:t>
          </w:r>
          <w:r>
            <w:t>độ</w:t>
          </w:r>
          <w:r>
            <w:rPr>
              <w:spacing w:val="-4"/>
            </w:rPr>
            <w:t xml:space="preserve"> </w:t>
          </w:r>
          <w:r>
            <w:t>chính</w:t>
          </w:r>
          <w:r>
            <w:rPr>
              <w:spacing w:val="-5"/>
            </w:rPr>
            <w:t xml:space="preserve"> xác</w:t>
          </w:r>
          <w:r>
            <w:rPr>
              <w:spacing w:val="-5"/>
            </w:rPr>
            <w:fldChar w:fldCharType="end"/>
          </w:r>
          <w:r>
            <w:tab/>
          </w:r>
          <w:r>
            <w:fldChar w:fldCharType="begin"/>
          </w:r>
          <w:r>
            <w:instrText xml:space="preserve"> HYPERLINK \l "_bookmark63" </w:instrText>
          </w:r>
          <w:r>
            <w:fldChar w:fldCharType="separate"/>
          </w:r>
          <w:r>
            <w:rPr>
              <w:spacing w:val="-5"/>
            </w:rPr>
            <w:t>3</w:t>
          </w:r>
          <w:r>
            <w:rPr>
              <w:spacing w:val="-5"/>
            </w:rPr>
            <w:fldChar w:fldCharType="end"/>
          </w:r>
          <w:r>
            <w:fldChar w:fldCharType="begin"/>
          </w:r>
          <w:r>
            <w:instrText xml:space="preserve"> HYPERLINK \l "_bookmark63" </w:instrText>
          </w:r>
          <w:r>
            <w:fldChar w:fldCharType="separate"/>
          </w:r>
          <w:r>
            <w:rPr>
              <w:spacing w:val="-5"/>
            </w:rPr>
            <w:t>0</w:t>
          </w:r>
          <w:r>
            <w:rPr>
              <w:spacing w:val="-5"/>
            </w:rPr>
            <w:fldChar w:fldCharType="end"/>
          </w:r>
        </w:p>
        <w:p w14:paraId="2FF0FFE0">
          <w:pPr>
            <w:pStyle w:val="16"/>
            <w:numPr>
              <w:ilvl w:val="2"/>
              <w:numId w:val="3"/>
            </w:numPr>
            <w:tabs>
              <w:tab w:val="left" w:pos="1929"/>
            </w:tabs>
            <w:spacing w:before="64" w:after="0" w:line="298" w:lineRule="exact"/>
            <w:ind w:left="1929" w:right="0" w:hanging="649"/>
            <w:jc w:val="left"/>
          </w:pPr>
          <w:r>
            <w:fldChar w:fldCharType="begin"/>
          </w:r>
          <w:r>
            <w:instrText xml:space="preserve"> HYPERLINK \l "_bookmark64" </w:instrText>
          </w:r>
          <w:r>
            <w:fldChar w:fldCharType="separate"/>
          </w:r>
          <w:r>
            <w:t>Đánh</w:t>
          </w:r>
          <w:r>
            <w:rPr>
              <w:spacing w:val="-6"/>
            </w:rPr>
            <w:t xml:space="preserve"> </w:t>
          </w:r>
          <w:r>
            <w:t>giá</w:t>
          </w:r>
          <w:r>
            <w:rPr>
              <w:spacing w:val="-5"/>
            </w:rPr>
            <w:t xml:space="preserve"> </w:t>
          </w:r>
          <w:r>
            <w:t>về</w:t>
          </w:r>
          <w:r>
            <w:rPr>
              <w:spacing w:val="-3"/>
            </w:rPr>
            <w:t xml:space="preserve"> </w:t>
          </w:r>
          <w:r>
            <w:t>giao</w:t>
          </w:r>
          <w:r>
            <w:rPr>
              <w:spacing w:val="-6"/>
            </w:rPr>
            <w:t xml:space="preserve"> </w:t>
          </w:r>
          <w:r>
            <w:t>diện</w:t>
          </w:r>
          <w:r>
            <w:rPr>
              <w:spacing w:val="-3"/>
            </w:rPr>
            <w:t xml:space="preserve"> </w:t>
          </w:r>
          <w:r>
            <w:t>và</w:t>
          </w:r>
          <w:r>
            <w:rPr>
              <w:spacing w:val="-4"/>
            </w:rPr>
            <w:t xml:space="preserve"> </w:t>
          </w:r>
          <w:r>
            <w:t>trải</w:t>
          </w:r>
          <w:r>
            <w:rPr>
              <w:spacing w:val="-6"/>
            </w:rPr>
            <w:t xml:space="preserve"> </w:t>
          </w:r>
          <w:r>
            <w:t>nghiệm</w:t>
          </w:r>
          <w:r>
            <w:rPr>
              <w:spacing w:val="-3"/>
            </w:rPr>
            <w:t xml:space="preserve"> </w:t>
          </w:r>
          <w:r>
            <w:t>người</w:t>
          </w:r>
          <w:r>
            <w:rPr>
              <w:spacing w:val="-6"/>
            </w:rPr>
            <w:t xml:space="preserve"> </w:t>
          </w:r>
          <w:r>
            <w:t>dùng</w:t>
          </w:r>
          <w:r>
            <w:rPr>
              <w:spacing w:val="-3"/>
            </w:rPr>
            <w:t xml:space="preserve"> </w:t>
          </w:r>
          <w:r>
            <w:t>(UX/UI)</w:t>
          </w:r>
          <w:r>
            <w:rPr>
              <w:spacing w:val="-32"/>
            </w:rPr>
            <w:t xml:space="preserve"> </w:t>
          </w:r>
          <w:r>
            <w:t>...</w:t>
          </w:r>
          <w:r>
            <w:fldChar w:fldCharType="end"/>
          </w:r>
          <w:r>
            <w:rPr>
              <w:spacing w:val="-9"/>
            </w:rPr>
            <w:t xml:space="preserve"> </w:t>
          </w:r>
          <w:r>
            <w:fldChar w:fldCharType="begin"/>
          </w:r>
          <w:r>
            <w:instrText xml:space="preserve"> HYPERLINK \l "_bookmark64" </w:instrText>
          </w:r>
          <w:r>
            <w:fldChar w:fldCharType="separate"/>
          </w:r>
          <w:r>
            <w:rPr>
              <w:spacing w:val="-5"/>
            </w:rPr>
            <w:t>3</w:t>
          </w:r>
          <w:r>
            <w:rPr>
              <w:spacing w:val="-5"/>
            </w:rPr>
            <w:fldChar w:fldCharType="end"/>
          </w:r>
          <w:r>
            <w:fldChar w:fldCharType="begin"/>
          </w:r>
          <w:r>
            <w:instrText xml:space="preserve"> HYPERLINK \l "_bookmark64" </w:instrText>
          </w:r>
          <w:r>
            <w:fldChar w:fldCharType="separate"/>
          </w:r>
          <w:r>
            <w:rPr>
              <w:spacing w:val="-5"/>
            </w:rPr>
            <w:t>0</w:t>
          </w:r>
          <w:r>
            <w:rPr>
              <w:spacing w:val="-5"/>
            </w:rPr>
            <w:fldChar w:fldCharType="end"/>
          </w:r>
        </w:p>
        <w:p w14:paraId="22A9A48E">
          <w:pPr>
            <w:pStyle w:val="16"/>
            <w:numPr>
              <w:ilvl w:val="2"/>
              <w:numId w:val="3"/>
            </w:numPr>
            <w:tabs>
              <w:tab w:val="left" w:pos="1929"/>
              <w:tab w:val="left" w:leader="dot" w:pos="8285"/>
            </w:tabs>
            <w:spacing w:before="0" w:after="0" w:line="298" w:lineRule="exact"/>
            <w:ind w:left="1929" w:right="0" w:hanging="649"/>
            <w:jc w:val="left"/>
          </w:pPr>
          <w:r>
            <w:fldChar w:fldCharType="begin"/>
          </w:r>
          <w:r>
            <w:instrText xml:space="preserve"> HYPERLINK \l "_bookmark65" </w:instrText>
          </w:r>
          <w:r>
            <w:fldChar w:fldCharType="separate"/>
          </w:r>
          <w:r>
            <w:t>Hạn</w:t>
          </w:r>
          <w:r>
            <w:rPr>
              <w:spacing w:val="-3"/>
            </w:rPr>
            <w:t xml:space="preserve"> </w:t>
          </w:r>
          <w:r>
            <w:t>chế</w:t>
          </w:r>
          <w:r>
            <w:rPr>
              <w:spacing w:val="-4"/>
            </w:rPr>
            <w:t xml:space="preserve"> </w:t>
          </w:r>
          <w:r>
            <w:t>và</w:t>
          </w:r>
          <w:r>
            <w:rPr>
              <w:spacing w:val="-4"/>
            </w:rPr>
            <w:t xml:space="preserve"> </w:t>
          </w:r>
          <w:r>
            <w:t>hướng</w:t>
          </w:r>
          <w:r>
            <w:rPr>
              <w:spacing w:val="-3"/>
            </w:rPr>
            <w:t xml:space="preserve"> </w:t>
          </w:r>
          <w:r>
            <w:t>phát</w:t>
          </w:r>
          <w:r>
            <w:rPr>
              <w:spacing w:val="-5"/>
            </w:rPr>
            <w:t xml:space="preserve"> </w:t>
          </w:r>
          <w:r>
            <w:rPr>
              <w:spacing w:val="-2"/>
            </w:rPr>
            <w:t>triển</w:t>
          </w:r>
          <w:r>
            <w:rPr>
              <w:spacing w:val="-2"/>
            </w:rPr>
            <w:fldChar w:fldCharType="end"/>
          </w:r>
          <w:r>
            <w:tab/>
          </w:r>
          <w:r>
            <w:fldChar w:fldCharType="begin"/>
          </w:r>
          <w:r>
            <w:instrText xml:space="preserve"> HYPERLINK \l "_bookmark65" </w:instrText>
          </w:r>
          <w:r>
            <w:fldChar w:fldCharType="separate"/>
          </w:r>
          <w:r>
            <w:rPr>
              <w:spacing w:val="-5"/>
            </w:rPr>
            <w:t>3</w:t>
          </w:r>
          <w:r>
            <w:rPr>
              <w:spacing w:val="-5"/>
            </w:rPr>
            <w:fldChar w:fldCharType="end"/>
          </w:r>
          <w:r>
            <w:fldChar w:fldCharType="begin"/>
          </w:r>
          <w:r>
            <w:instrText xml:space="preserve"> HYPERLINK \l "_bookmark65" </w:instrText>
          </w:r>
          <w:r>
            <w:fldChar w:fldCharType="separate"/>
          </w:r>
          <w:r>
            <w:rPr>
              <w:spacing w:val="-5"/>
            </w:rPr>
            <w:t>1</w:t>
          </w:r>
          <w:r>
            <w:rPr>
              <w:spacing w:val="-5"/>
            </w:rPr>
            <w:fldChar w:fldCharType="end"/>
          </w:r>
        </w:p>
        <w:p w14:paraId="1C35CAAB">
          <w:pPr>
            <w:pStyle w:val="14"/>
            <w:tabs>
              <w:tab w:val="left" w:leader="dot" w:pos="8285"/>
            </w:tabs>
            <w:spacing w:before="1"/>
          </w:pPr>
          <w:r>
            <w:fldChar w:fldCharType="begin"/>
          </w:r>
          <w:r>
            <w:instrText xml:space="preserve"> HYPERLINK \l "_bookmark66" </w:instrText>
          </w:r>
          <w:r>
            <w:fldChar w:fldCharType="separate"/>
          </w:r>
          <w:r>
            <w:t>KẾT</w:t>
          </w:r>
          <w:r>
            <w:rPr>
              <w:spacing w:val="-6"/>
            </w:rPr>
            <w:t xml:space="preserve"> </w:t>
          </w:r>
          <w:r>
            <w:rPr>
              <w:spacing w:val="-4"/>
            </w:rPr>
            <w:t>LUẬN</w:t>
          </w:r>
          <w:r>
            <w:rPr>
              <w:spacing w:val="-4"/>
            </w:rPr>
            <w:fldChar w:fldCharType="end"/>
          </w:r>
          <w:r>
            <w:tab/>
          </w:r>
          <w:r>
            <w:fldChar w:fldCharType="begin"/>
          </w:r>
          <w:r>
            <w:instrText xml:space="preserve"> HYPERLINK \l "_bookmark66" </w:instrText>
          </w:r>
          <w:r>
            <w:fldChar w:fldCharType="separate"/>
          </w:r>
          <w:r>
            <w:rPr>
              <w:spacing w:val="-5"/>
            </w:rPr>
            <w:t>3</w:t>
          </w:r>
          <w:r>
            <w:rPr>
              <w:spacing w:val="-5"/>
            </w:rPr>
            <w:fldChar w:fldCharType="end"/>
          </w:r>
          <w:r>
            <w:fldChar w:fldCharType="begin"/>
          </w:r>
          <w:r>
            <w:instrText xml:space="preserve"> HYPERLINK \l "_bookmark66" </w:instrText>
          </w:r>
          <w:r>
            <w:fldChar w:fldCharType="separate"/>
          </w:r>
          <w:r>
            <w:rPr>
              <w:spacing w:val="-5"/>
            </w:rPr>
            <w:t>2</w:t>
          </w:r>
          <w:r>
            <w:rPr>
              <w:spacing w:val="-5"/>
            </w:rPr>
            <w:fldChar w:fldCharType="end"/>
          </w:r>
        </w:p>
        <w:p w14:paraId="7C1A6A6D">
          <w:pPr>
            <w:pStyle w:val="15"/>
            <w:numPr>
              <w:ilvl w:val="0"/>
              <w:numId w:val="4"/>
            </w:numPr>
            <w:tabs>
              <w:tab w:val="left" w:pos="1019"/>
              <w:tab w:val="left" w:leader="dot" w:pos="8285"/>
            </w:tabs>
            <w:spacing w:before="0" w:after="0" w:line="298" w:lineRule="exact"/>
            <w:ind w:left="1019" w:right="0" w:hanging="258"/>
            <w:jc w:val="left"/>
          </w:pPr>
          <w:r>
            <w:fldChar w:fldCharType="begin"/>
          </w:r>
          <w:r>
            <w:instrText xml:space="preserve"> HYPERLINK \l "_bookmark67" </w:instrText>
          </w:r>
          <w:r>
            <w:fldChar w:fldCharType="separate"/>
          </w:r>
          <w:r>
            <w:t>Các</w:t>
          </w:r>
          <w:r>
            <w:rPr>
              <w:spacing w:val="-4"/>
            </w:rPr>
            <w:t xml:space="preserve"> </w:t>
          </w:r>
          <w:r>
            <w:t>nội</w:t>
          </w:r>
          <w:r>
            <w:rPr>
              <w:spacing w:val="-4"/>
            </w:rPr>
            <w:t xml:space="preserve"> </w:t>
          </w:r>
          <w:r>
            <w:t>dung</w:t>
          </w:r>
          <w:r>
            <w:rPr>
              <w:spacing w:val="-1"/>
            </w:rPr>
            <w:t xml:space="preserve"> </w:t>
          </w:r>
          <w:r>
            <w:t>đã</w:t>
          </w:r>
          <w:r>
            <w:rPr>
              <w:spacing w:val="-3"/>
            </w:rPr>
            <w:t xml:space="preserve"> </w:t>
          </w:r>
          <w:r>
            <w:t>đạt</w:t>
          </w:r>
          <w:r>
            <w:rPr>
              <w:spacing w:val="-5"/>
            </w:rPr>
            <w:t xml:space="preserve"> </w:t>
          </w:r>
          <w:r>
            <w:rPr>
              <w:spacing w:val="-4"/>
            </w:rPr>
            <w:t>được</w:t>
          </w:r>
          <w:r>
            <w:rPr>
              <w:spacing w:val="-4"/>
            </w:rPr>
            <w:fldChar w:fldCharType="end"/>
          </w:r>
          <w:r>
            <w:tab/>
          </w:r>
          <w:r>
            <w:fldChar w:fldCharType="begin"/>
          </w:r>
          <w:r>
            <w:instrText xml:space="preserve"> HYPERLINK \l "_bookmark67" </w:instrText>
          </w:r>
          <w:r>
            <w:fldChar w:fldCharType="separate"/>
          </w:r>
          <w:r>
            <w:rPr>
              <w:spacing w:val="-5"/>
            </w:rPr>
            <w:t>3</w:t>
          </w:r>
          <w:r>
            <w:rPr>
              <w:spacing w:val="-5"/>
            </w:rPr>
            <w:fldChar w:fldCharType="end"/>
          </w:r>
          <w:r>
            <w:fldChar w:fldCharType="begin"/>
          </w:r>
          <w:r>
            <w:instrText xml:space="preserve"> HYPERLINK \l "_bookmark67" </w:instrText>
          </w:r>
          <w:r>
            <w:fldChar w:fldCharType="separate"/>
          </w:r>
          <w:r>
            <w:rPr>
              <w:spacing w:val="-5"/>
            </w:rPr>
            <w:t>2</w:t>
          </w:r>
          <w:r>
            <w:rPr>
              <w:spacing w:val="-5"/>
            </w:rPr>
            <w:fldChar w:fldCharType="end"/>
          </w:r>
        </w:p>
        <w:p w14:paraId="76661F41">
          <w:pPr>
            <w:pStyle w:val="15"/>
            <w:numPr>
              <w:ilvl w:val="0"/>
              <w:numId w:val="4"/>
            </w:numPr>
            <w:tabs>
              <w:tab w:val="left" w:pos="1019"/>
              <w:tab w:val="left" w:leader="dot" w:pos="8285"/>
            </w:tabs>
            <w:spacing w:before="1" w:after="0" w:line="298" w:lineRule="exact"/>
            <w:ind w:left="1019" w:right="0" w:hanging="258"/>
            <w:jc w:val="left"/>
          </w:pPr>
          <w:r>
            <w:fldChar w:fldCharType="begin"/>
          </w:r>
          <w:r>
            <w:instrText xml:space="preserve"> HYPERLINK \l "_bookmark68" </w:instrText>
          </w:r>
          <w:r>
            <w:fldChar w:fldCharType="separate"/>
          </w:r>
          <w:r>
            <w:t>Các</w:t>
          </w:r>
          <w:r>
            <w:rPr>
              <w:spacing w:val="-5"/>
            </w:rPr>
            <w:t xml:space="preserve"> </w:t>
          </w:r>
          <w:r>
            <w:t>nội</w:t>
          </w:r>
          <w:r>
            <w:rPr>
              <w:spacing w:val="-5"/>
            </w:rPr>
            <w:t xml:space="preserve"> </w:t>
          </w:r>
          <w:r>
            <w:t>dung</w:t>
          </w:r>
          <w:r>
            <w:rPr>
              <w:spacing w:val="-2"/>
            </w:rPr>
            <w:t xml:space="preserve"> </w:t>
          </w:r>
          <w:r>
            <w:t>chưa</w:t>
          </w:r>
          <w:r>
            <w:rPr>
              <w:spacing w:val="-2"/>
            </w:rPr>
            <w:t xml:space="preserve"> </w:t>
          </w:r>
          <w:r>
            <w:t>đạt</w:t>
          </w:r>
          <w:r>
            <w:rPr>
              <w:spacing w:val="-5"/>
            </w:rPr>
            <w:t xml:space="preserve"> </w:t>
          </w:r>
          <w:r>
            <w:rPr>
              <w:spacing w:val="-4"/>
            </w:rPr>
            <w:t>được</w:t>
          </w:r>
          <w:r>
            <w:rPr>
              <w:spacing w:val="-4"/>
            </w:rPr>
            <w:fldChar w:fldCharType="end"/>
          </w:r>
          <w:r>
            <w:tab/>
          </w:r>
          <w:r>
            <w:fldChar w:fldCharType="begin"/>
          </w:r>
          <w:r>
            <w:instrText xml:space="preserve"> HYPERLINK \l "_bookmark68" </w:instrText>
          </w:r>
          <w:r>
            <w:fldChar w:fldCharType="separate"/>
          </w:r>
          <w:r>
            <w:rPr>
              <w:spacing w:val="-5"/>
            </w:rPr>
            <w:t>3</w:t>
          </w:r>
          <w:r>
            <w:rPr>
              <w:spacing w:val="-5"/>
            </w:rPr>
            <w:fldChar w:fldCharType="end"/>
          </w:r>
          <w:r>
            <w:fldChar w:fldCharType="begin"/>
          </w:r>
          <w:r>
            <w:instrText xml:space="preserve"> HYPERLINK \l "_bookmark68" </w:instrText>
          </w:r>
          <w:r>
            <w:fldChar w:fldCharType="separate"/>
          </w:r>
          <w:r>
            <w:rPr>
              <w:spacing w:val="-5"/>
            </w:rPr>
            <w:t>2</w:t>
          </w:r>
          <w:r>
            <w:rPr>
              <w:spacing w:val="-5"/>
            </w:rPr>
            <w:fldChar w:fldCharType="end"/>
          </w:r>
        </w:p>
        <w:p w14:paraId="1772BB50">
          <w:pPr>
            <w:pStyle w:val="15"/>
            <w:numPr>
              <w:ilvl w:val="0"/>
              <w:numId w:val="4"/>
            </w:numPr>
            <w:tabs>
              <w:tab w:val="left" w:pos="1019"/>
              <w:tab w:val="left" w:leader="dot" w:pos="8285"/>
            </w:tabs>
            <w:spacing w:before="0" w:after="0" w:line="298" w:lineRule="exact"/>
            <w:ind w:left="1019" w:right="0" w:hanging="258"/>
            <w:jc w:val="left"/>
          </w:pPr>
          <w:r>
            <w:fldChar w:fldCharType="begin"/>
          </w:r>
          <w:r>
            <w:instrText xml:space="preserve"> HYPERLINK \l "_bookmark69" </w:instrText>
          </w:r>
          <w:r>
            <w:fldChar w:fldCharType="separate"/>
          </w:r>
          <w:r>
            <w:t>Dự</w:t>
          </w:r>
          <w:r>
            <w:rPr>
              <w:spacing w:val="-3"/>
            </w:rPr>
            <w:t xml:space="preserve"> </w:t>
          </w:r>
          <w:r>
            <w:t>kiến</w:t>
          </w:r>
          <w:r>
            <w:rPr>
              <w:spacing w:val="-4"/>
            </w:rPr>
            <w:t xml:space="preserve"> </w:t>
          </w:r>
          <w:r>
            <w:t>phát</w:t>
          </w:r>
          <w:r>
            <w:rPr>
              <w:spacing w:val="-5"/>
            </w:rPr>
            <w:t xml:space="preserve"> </w:t>
          </w:r>
          <w:r>
            <w:rPr>
              <w:spacing w:val="-2"/>
            </w:rPr>
            <w:t>triển</w:t>
          </w:r>
          <w:r>
            <w:rPr>
              <w:spacing w:val="-2"/>
            </w:rPr>
            <w:fldChar w:fldCharType="end"/>
          </w:r>
          <w:r>
            <w:tab/>
          </w:r>
          <w:r>
            <w:fldChar w:fldCharType="begin"/>
          </w:r>
          <w:r>
            <w:instrText xml:space="preserve"> HYPERLINK \l "_bookmark69" </w:instrText>
          </w:r>
          <w:r>
            <w:fldChar w:fldCharType="separate"/>
          </w:r>
          <w:r>
            <w:rPr>
              <w:spacing w:val="-5"/>
            </w:rPr>
            <w:t>3</w:t>
          </w:r>
          <w:r>
            <w:rPr>
              <w:spacing w:val="-5"/>
            </w:rPr>
            <w:fldChar w:fldCharType="end"/>
          </w:r>
          <w:r>
            <w:fldChar w:fldCharType="begin"/>
          </w:r>
          <w:r>
            <w:instrText xml:space="preserve"> HYPERLINK \l "_bookmark69" </w:instrText>
          </w:r>
          <w:r>
            <w:fldChar w:fldCharType="separate"/>
          </w:r>
          <w:r>
            <w:rPr>
              <w:spacing w:val="-5"/>
            </w:rPr>
            <w:t>2</w:t>
          </w:r>
          <w:r>
            <w:rPr>
              <w:spacing w:val="-5"/>
            </w:rPr>
            <w:fldChar w:fldCharType="end"/>
          </w:r>
        </w:p>
        <w:p w14:paraId="222F55AA">
          <w:pPr>
            <w:pStyle w:val="14"/>
            <w:tabs>
              <w:tab w:val="left" w:leader="dot" w:pos="8285"/>
            </w:tabs>
            <w:spacing w:before="1"/>
          </w:pPr>
          <w:r>
            <w:fldChar w:fldCharType="begin"/>
          </w:r>
          <w:r>
            <w:instrText xml:space="preserve"> HYPERLINK \l "_bookmark70" </w:instrText>
          </w:r>
          <w:r>
            <w:fldChar w:fldCharType="separate"/>
          </w:r>
          <w:r>
            <w:t>HƯỚNG</w:t>
          </w:r>
          <w:r>
            <w:rPr>
              <w:spacing w:val="-5"/>
            </w:rPr>
            <w:t xml:space="preserve"> </w:t>
          </w:r>
          <w:r>
            <w:t>DẪN</w:t>
          </w:r>
          <w:r>
            <w:rPr>
              <w:spacing w:val="-5"/>
            </w:rPr>
            <w:t xml:space="preserve"> </w:t>
          </w:r>
          <w:r>
            <w:t>CÀI</w:t>
          </w:r>
          <w:r>
            <w:rPr>
              <w:spacing w:val="-7"/>
            </w:rPr>
            <w:t xml:space="preserve"> </w:t>
          </w:r>
          <w:r>
            <w:rPr>
              <w:spacing w:val="-5"/>
            </w:rPr>
            <w:t>ĐẶT</w:t>
          </w:r>
          <w:r>
            <w:rPr>
              <w:spacing w:val="-5"/>
            </w:rPr>
            <w:fldChar w:fldCharType="end"/>
          </w:r>
          <w:r>
            <w:tab/>
          </w:r>
          <w:r>
            <w:fldChar w:fldCharType="begin"/>
          </w:r>
          <w:r>
            <w:instrText xml:space="preserve"> HYPERLINK \l "_bookmark70" </w:instrText>
          </w:r>
          <w:r>
            <w:fldChar w:fldCharType="separate"/>
          </w:r>
          <w:r>
            <w:rPr>
              <w:spacing w:val="-5"/>
            </w:rPr>
            <w:t>3</w:t>
          </w:r>
          <w:r>
            <w:rPr>
              <w:spacing w:val="-5"/>
            </w:rPr>
            <w:fldChar w:fldCharType="end"/>
          </w:r>
          <w:r>
            <w:fldChar w:fldCharType="begin"/>
          </w:r>
          <w:r>
            <w:instrText xml:space="preserve"> HYPERLINK \l "_bookmark70" </w:instrText>
          </w:r>
          <w:r>
            <w:fldChar w:fldCharType="separate"/>
          </w:r>
          <w:r>
            <w:rPr>
              <w:spacing w:val="-5"/>
            </w:rPr>
            <w:t>3</w:t>
          </w:r>
          <w:r>
            <w:rPr>
              <w:spacing w:val="-5"/>
            </w:rPr>
            <w:fldChar w:fldCharType="end"/>
          </w:r>
        </w:p>
        <w:p w14:paraId="712A16BC">
          <w:pPr>
            <w:pStyle w:val="14"/>
            <w:tabs>
              <w:tab w:val="left" w:leader="dot" w:pos="8285"/>
            </w:tabs>
          </w:pPr>
          <w:r>
            <w:fldChar w:fldCharType="begin"/>
          </w:r>
          <w:r>
            <w:instrText xml:space="preserve"> HYPERLINK \l "_bookmark71" </w:instrText>
          </w:r>
          <w:r>
            <w:fldChar w:fldCharType="separate"/>
          </w:r>
          <w:r>
            <w:t>PHỤ</w:t>
          </w:r>
          <w:r>
            <w:rPr>
              <w:spacing w:val="-5"/>
            </w:rPr>
            <w:t xml:space="preserve"> LỤC</w:t>
          </w:r>
          <w:r>
            <w:rPr>
              <w:spacing w:val="-5"/>
            </w:rPr>
            <w:fldChar w:fldCharType="end"/>
          </w:r>
          <w:r>
            <w:tab/>
          </w:r>
          <w:r>
            <w:fldChar w:fldCharType="begin"/>
          </w:r>
          <w:r>
            <w:instrText xml:space="preserve"> HYPERLINK \l "_bookmark71" </w:instrText>
          </w:r>
          <w:r>
            <w:fldChar w:fldCharType="separate"/>
          </w:r>
          <w:r>
            <w:rPr>
              <w:spacing w:val="-5"/>
            </w:rPr>
            <w:t>3</w:t>
          </w:r>
          <w:r>
            <w:rPr>
              <w:spacing w:val="-5"/>
            </w:rPr>
            <w:fldChar w:fldCharType="end"/>
          </w:r>
          <w:r>
            <w:fldChar w:fldCharType="begin"/>
          </w:r>
          <w:r>
            <w:instrText xml:space="preserve"> HYPERLINK \l "_bookmark71" </w:instrText>
          </w:r>
          <w:r>
            <w:fldChar w:fldCharType="separate"/>
          </w:r>
          <w:r>
            <w:rPr>
              <w:spacing w:val="-5"/>
            </w:rPr>
            <w:t>5</w:t>
          </w:r>
          <w:r>
            <w:rPr>
              <w:spacing w:val="-5"/>
            </w:rPr>
            <w:fldChar w:fldCharType="end"/>
          </w:r>
        </w:p>
        <w:p w14:paraId="6C419EB0">
          <w:pPr>
            <w:pStyle w:val="15"/>
            <w:numPr>
              <w:ilvl w:val="0"/>
              <w:numId w:val="5"/>
            </w:numPr>
            <w:tabs>
              <w:tab w:val="left" w:pos="1019"/>
              <w:tab w:val="left" w:leader="dot" w:pos="8285"/>
            </w:tabs>
            <w:spacing w:before="1" w:after="0" w:line="240" w:lineRule="auto"/>
            <w:ind w:left="1019" w:right="0" w:hanging="258"/>
            <w:jc w:val="left"/>
          </w:pPr>
          <w:r>
            <w:fldChar w:fldCharType="begin"/>
          </w:r>
          <w:r>
            <w:instrText xml:space="preserve"> HYPERLINK \l "_bookmark72" </w:instrText>
          </w:r>
          <w:r>
            <w:fldChar w:fldCharType="separate"/>
          </w:r>
          <w:r>
            <w:t>Tài</w:t>
          </w:r>
          <w:r>
            <w:rPr>
              <w:spacing w:val="-5"/>
            </w:rPr>
            <w:t xml:space="preserve"> </w:t>
          </w:r>
          <w:r>
            <w:t>liệu</w:t>
          </w:r>
          <w:r>
            <w:rPr>
              <w:spacing w:val="-4"/>
            </w:rPr>
            <w:t xml:space="preserve"> </w:t>
          </w:r>
          <w:r>
            <w:t>tham</w:t>
          </w:r>
          <w:r>
            <w:rPr>
              <w:spacing w:val="-2"/>
            </w:rPr>
            <w:t xml:space="preserve"> </w:t>
          </w:r>
          <w:r>
            <w:rPr>
              <w:spacing w:val="-4"/>
            </w:rPr>
            <w:t>khảo</w:t>
          </w:r>
          <w:r>
            <w:rPr>
              <w:spacing w:val="-4"/>
            </w:rPr>
            <w:fldChar w:fldCharType="end"/>
          </w:r>
          <w:r>
            <w:tab/>
          </w:r>
          <w:r>
            <w:fldChar w:fldCharType="begin"/>
          </w:r>
          <w:r>
            <w:instrText xml:space="preserve"> HYPERLINK \l "_bookmark72" </w:instrText>
          </w:r>
          <w:r>
            <w:fldChar w:fldCharType="separate"/>
          </w:r>
          <w:r>
            <w:rPr>
              <w:spacing w:val="-7"/>
            </w:rPr>
            <w:t>3</w:t>
          </w:r>
          <w:r>
            <w:rPr>
              <w:spacing w:val="-7"/>
            </w:rPr>
            <w:fldChar w:fldCharType="end"/>
          </w:r>
          <w:r>
            <w:fldChar w:fldCharType="begin"/>
          </w:r>
          <w:r>
            <w:instrText xml:space="preserve"> HYPERLINK \l "_bookmark72" </w:instrText>
          </w:r>
          <w:r>
            <w:fldChar w:fldCharType="separate"/>
          </w:r>
          <w:r>
            <w:rPr>
              <w:spacing w:val="-7"/>
            </w:rPr>
            <w:t>5</w:t>
          </w:r>
          <w:r>
            <w:rPr>
              <w:spacing w:val="-7"/>
            </w:rPr>
            <w:fldChar w:fldCharType="end"/>
          </w:r>
        </w:p>
        <w:p w14:paraId="5E8AEFD1">
          <w:pPr>
            <w:pStyle w:val="15"/>
            <w:numPr>
              <w:ilvl w:val="0"/>
              <w:numId w:val="5"/>
            </w:numPr>
            <w:tabs>
              <w:tab w:val="left" w:pos="1019"/>
              <w:tab w:val="left" w:leader="dot" w:pos="8285"/>
            </w:tabs>
            <w:spacing w:before="1" w:after="0" w:line="240" w:lineRule="auto"/>
            <w:ind w:left="1019" w:right="0" w:hanging="258"/>
            <w:jc w:val="left"/>
          </w:pPr>
          <w:r>
            <w:fldChar w:fldCharType="begin"/>
          </w:r>
          <w:r>
            <w:instrText xml:space="preserve"> HYPERLINK \l "_bookmark73" </w:instrText>
          </w:r>
          <w:r>
            <w:fldChar w:fldCharType="separate"/>
          </w:r>
          <w:r>
            <w:t>Link</w:t>
          </w:r>
          <w:r>
            <w:rPr>
              <w:spacing w:val="-3"/>
            </w:rPr>
            <w:t xml:space="preserve"> </w:t>
          </w:r>
          <w:r>
            <w:t>mã</w:t>
          </w:r>
          <w:r>
            <w:rPr>
              <w:spacing w:val="-5"/>
            </w:rPr>
            <w:t xml:space="preserve"> </w:t>
          </w:r>
          <w:r>
            <w:t>nguồn</w:t>
          </w:r>
          <w:r>
            <w:rPr>
              <w:spacing w:val="-3"/>
            </w:rPr>
            <w:t xml:space="preserve"> </w:t>
          </w:r>
          <w:r>
            <w:rPr>
              <w:spacing w:val="-2"/>
            </w:rPr>
            <w:t>(Github)</w:t>
          </w:r>
          <w:r>
            <w:rPr>
              <w:spacing w:val="-2"/>
            </w:rPr>
            <w:fldChar w:fldCharType="end"/>
          </w:r>
          <w:r>
            <w:tab/>
          </w:r>
          <w:r>
            <w:fldChar w:fldCharType="begin"/>
          </w:r>
          <w:r>
            <w:instrText xml:space="preserve"> HYPERLINK \l "_bookmark73" </w:instrText>
          </w:r>
          <w:r>
            <w:fldChar w:fldCharType="separate"/>
          </w:r>
          <w:r>
            <w:rPr>
              <w:spacing w:val="-5"/>
            </w:rPr>
            <w:t>3</w:t>
          </w:r>
          <w:r>
            <w:rPr>
              <w:spacing w:val="-5"/>
            </w:rPr>
            <w:fldChar w:fldCharType="end"/>
          </w:r>
          <w:r>
            <w:fldChar w:fldCharType="begin"/>
          </w:r>
          <w:r>
            <w:instrText xml:space="preserve"> HYPERLINK \l "_bookmark73" </w:instrText>
          </w:r>
          <w:r>
            <w:fldChar w:fldCharType="separate"/>
          </w:r>
          <w:r>
            <w:rPr>
              <w:spacing w:val="-5"/>
            </w:rPr>
            <w:t>5</w:t>
          </w:r>
          <w:r>
            <w:rPr>
              <w:spacing w:val="-5"/>
            </w:rPr>
            <w:fldChar w:fldCharType="end"/>
          </w:r>
        </w:p>
      </w:sdtContent>
    </w:sdt>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504"/>
        <w:gridCol w:w="4504"/>
      </w:tblGrid>
      <w:tr w14:paraId="251A20F9">
        <w:tblPrEx>
          <w:tblCellMar>
            <w:left w:w="108" w:type="dxa"/>
            <w:right w:w="108" w:type="dxa"/>
          </w:tblCellMar>
        </w:tblPrEx>
        <w:tc>
          <w:tcPr>
            <w:tcW w:w="4504" w:type="dxa"/>
          </w:tcPr>
          <w:p>
            <w:r>
              <w:rPr>
                <w:rFonts w:ascii="Times New Roman" w:hAnsi="Times New Roman"/>
                <w:b/>
                <w:sz w:val="24"/>
              </w:rPr>
              <w:t>Cụm từ tiếng Anh / Thuật ngữ</w:t>
            </w:r>
          </w:p>
        </w:tc>
        <w:tc>
          <w:tcPr>
            <w:tcW w:w="4504" w:type="dxa"/>
          </w:tcPr>
          <w:p>
            <w:r>
              <w:rPr>
                <w:rFonts w:ascii="Times New Roman" w:hAnsi="Times New Roman"/>
                <w:b/>
                <w:sz w:val="24"/>
              </w:rPr>
              <w:t>Từ viết tắt</w:t>
            </w:r>
          </w:p>
        </w:tc>
      </w:tr>
      <w:tr w14:paraId="39C2B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504" w:type="dxa"/>
          </w:tcPr>
          <w:p>
            <w:r>
              <w:rPr>
                <w:rFonts w:ascii="Times New Roman" w:hAnsi="Times New Roman"/>
                <w:sz w:val="24"/>
              </w:rPr>
              <w:t>Multi-Vendor Marketplace</w:t>
            </w:r>
          </w:p>
        </w:tc>
        <w:tc>
          <w:tcPr>
            <w:tcW w:w="4504" w:type="dxa"/>
          </w:tcPr>
          <w:p>
            <w:r>
              <w:rPr>
                <w:rFonts w:ascii="Times New Roman" w:hAnsi="Times New Roman"/>
                <w:sz w:val="24"/>
              </w:rPr>
              <w:t>MVM</w:t>
            </w:r>
          </w:p>
        </w:tc>
      </w:tr>
      <w:tr w14:paraId="6B2D2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504" w:type="dxa"/>
          </w:tcPr>
          <w:p>
            <w:r>
              <w:rPr>
                <w:rFonts w:ascii="Times New Roman" w:hAnsi="Times New Roman"/>
                <w:sz w:val="24"/>
              </w:rPr>
              <w:t>Spring Boot / Spring Security</w:t>
            </w:r>
          </w:p>
        </w:tc>
        <w:tc>
          <w:tcPr>
            <w:tcW w:w="4504" w:type="dxa"/>
          </w:tcPr>
          <w:p>
            <w:r>
              <w:rPr>
                <w:rFonts w:ascii="Times New Roman" w:hAnsi="Times New Roman"/>
                <w:sz w:val="24"/>
              </w:rPr>
              <w:t>SB / SS</w:t>
            </w:r>
          </w:p>
        </w:tc>
      </w:tr>
      <w:tr w14:paraId="2EDDB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504" w:type="dxa"/>
          </w:tcPr>
          <w:p>
            <w:r>
              <w:rPr>
                <w:rFonts w:ascii="Times New Roman" w:hAnsi="Times New Roman"/>
                <w:sz w:val="24"/>
              </w:rPr>
              <w:t>Object-Relational Mapping / Data Access Object</w:t>
            </w:r>
          </w:p>
        </w:tc>
        <w:tc>
          <w:tcPr>
            <w:tcW w:w="4504" w:type="dxa"/>
          </w:tcPr>
          <w:p>
            <w:r>
              <w:rPr>
                <w:rFonts w:ascii="Times New Roman" w:hAnsi="Times New Roman"/>
                <w:sz w:val="24"/>
              </w:rPr>
              <w:t>ORM / DAO</w:t>
            </w:r>
          </w:p>
        </w:tc>
      </w:tr>
      <w:tr w14:paraId="7362E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504" w:type="dxa"/>
          </w:tcPr>
          <w:p>
            <w:r>
              <w:rPr>
                <w:rFonts w:ascii="Times New Roman" w:hAnsi="Times New Roman"/>
                <w:sz w:val="24"/>
              </w:rPr>
              <w:t>Model - View - Controller</w:t>
            </w:r>
          </w:p>
        </w:tc>
        <w:tc>
          <w:tcPr>
            <w:tcW w:w="4504" w:type="dxa"/>
          </w:tcPr>
          <w:p>
            <w:r>
              <w:rPr>
                <w:rFonts w:ascii="Times New Roman" w:hAnsi="Times New Roman"/>
                <w:sz w:val="24"/>
              </w:rPr>
              <w:t>MVC</w:t>
            </w:r>
          </w:p>
        </w:tc>
      </w:tr>
    </w:tbl>
    <w:p>
      <w:pPr>
        <w:pStyle w:val="2"/>
        <w:spacing w:line="276" w:lineRule="auto" w:before="240" w:after="120"/>
      </w:pPr>
      <w:r>
        <w:rPr>
          <w:rFonts w:ascii="Times New Roman" w:hAnsi="Times New Roman"/>
          <w:b/>
          <w:sz w:val="32"/>
        </w:rPr>
        <w:t>LỜI NÓI ĐẦU</w:t>
      </w:r>
    </w:p>
    <w:p>
      <w:pPr>
        <w:pStyle w:val="8"/>
        <w:spacing w:line="276" w:lineRule="auto" w:before="0" w:after="60"/>
        <w:jc w:val="both"/>
      </w:pPr>
      <w:r>
        <w:rPr>
          <w:rFonts w:ascii="Times New Roman" w:hAnsi="Times New Roman"/>
          <w:sz w:val="26"/>
        </w:rPr>
        <w:t>Trong thời đại công nghệ thông tin phát triển mạnh mẽ như hiện nay, thương mại điện tử đa nhà bán (Multi-Vendor Marketplace) đã trở thành mô hình kinh doanh trực tuyến phát triển vượt bậc. Thay vì một cửa hàng đơn lẻ, sàn thương mại điện tử đa nhà bán cho phép nhiều nhà cung cấp (Vendors/Sellers) cùng đăng ký, mở gian hàng, đăng bán sản phẩm và quản lý đơn hàng độc lập trên cùng một nền tảng duy nhất.</w:t>
      </w:r>
    </w:p>
    <w:p>
      <w:pPr>
        <w:pStyle w:val="8"/>
        <w:spacing w:line="276" w:lineRule="auto" w:before="0" w:after="60"/>
        <w:jc w:val="both"/>
      </w:pPr>
      <w:r>
        <w:rPr>
          <w:rFonts w:ascii="Times New Roman" w:hAnsi="Times New Roman"/>
          <w:sz w:val="26"/>
        </w:rPr>
        <w:t>Xuất phát từ nhu cầu thực tiễn đó, nhóm 7 chúng em đã lựa chọn đề tài: “Xây dựng ứng dụng Web Quản lý Sàn Thương mại Điện tử Đa nhà bán (Multi-Vendor Marketplace)” ứng dụng hệ sinh thái Java Spring Boot, Spring Security, Spring Data JPA, Thymeleaf và hệ quản trị cơ sở dữ liệu MySQL 8. Mục tiêu của dự án là xây dựng hệ thống web thương mại điện tử hiện đại, phân quyền chặt chẽ giữa Quản trị viên (Admin), Nhà bán hàng (Vendor) và Khách hàng (Customer).</w:t>
      </w:r>
    </w:p>
    <w:p>
      <w:pPr>
        <w:pStyle w:val="8"/>
        <w:spacing w:line="276" w:lineRule="auto" w:before="0" w:after="60"/>
        <w:jc w:val="both"/>
      </w:pPr>
      <w:r>
        <w:rPr>
          <w:rFonts w:ascii="Times New Roman" w:hAnsi="Times New Roman"/>
          <w:sz w:val="26"/>
        </w:rPr>
        <w:t>Trong quá trình thực hiện đề tài, nhóm đã vận dụng sáng tạo các kiến thức đã học về lập trình Java nâng cao, kiến trúc MVC, bảo mật Spring Security và thiết kế CSDL MySQL. Nhóm xin chân thành cảm ơn sự hướng dẫn tận tình của các thầy cô bộ môn Công nghệ CNTT trường Đại học Công nghệ Đông Á đã định hướng giúp nhóm hoàn thành tốt bài tập lớn này.</w:t>
      </w:r>
    </w:p>
    <w:p>
      <w:pPr>
        <w:pStyle w:val="2"/>
        <w:spacing w:line="276" w:lineRule="auto" w:before="240" w:after="120"/>
      </w:pPr>
      <w:r>
        <w:rPr>
          <w:rFonts w:ascii="Times New Roman" w:hAnsi="Times New Roman"/>
          <w:b/>
          <w:sz w:val="32"/>
        </w:rPr>
        <w:t>DANH MỤC BẢNG BIỂU VÀ SƠ ĐỒ</w:t>
      </w:r>
    </w:p>
    <w:p>
      <w:pPr>
        <w:pStyle w:val="8"/>
        <w:spacing w:line="276" w:lineRule="auto" w:before="0" w:after="60"/>
        <w:jc w:val="both"/>
      </w:pPr>
      <w:r>
        <w:rPr>
          <w:rFonts w:ascii="Times New Roman" w:hAnsi="Times New Roman"/>
          <w:sz w:val="26"/>
        </w:rPr>
        <w:t>Bảng 1: Danh sách thành viên thực hiện đề tài</w:t>
        <w:br/>
        <w:t>Bảng 2: Danh mục từ viết tắt</w:t>
        <w:br/>
        <w:t>Bảng 3: Cấu trúc các bảng dữ liệu trong CSDL tmdd_db</w:t>
        <w:br/>
        <w:t>Hình 1: Sơ đồ kiến trúc tổng quan hệ thống Spring Boot Multi-Vendor</w:t>
        <w:br/>
        <w:t>Hình 2: Sơ đồ Use Case phân quyền Admin, Vendor, Customer</w:t>
        <w:br/>
        <w:t>Hình 3: Giao diện Trang chủ và Chi tiết sản phẩm JVTech Marketplace</w:t>
        <w:br/>
        <w:t>Hình 4: Sơ đồ Entity Relationship Diagram (ERD) 8 bảng dữ liệu</w:t>
      </w:r>
    </w:p>
    <w:p>
      <w:pPr>
        <w:pStyle w:val="2"/>
        <w:spacing w:line="276" w:lineRule="auto" w:before="240" w:after="120"/>
      </w:pPr>
      <w:r>
        <w:rPr>
          <w:rFonts w:ascii="Times New Roman" w:hAnsi="Times New Roman"/>
          <w:b/>
          <w:sz w:val="32"/>
        </w:rPr>
        <w:t>CHƯƠNG 1: TỔNG QUAN VỀ DỰ ÁN VÀ SÀN THƯƠNG MẠI ĐIỆN TỬ ĐA NHÀ BÁN</w:t>
      </w:r>
    </w:p>
    <w:p>
      <w:pPr>
        <w:pStyle w:val="3"/>
        <w:spacing w:line="276" w:lineRule="auto" w:before="180" w:after="80"/>
      </w:pPr>
      <w:r>
        <w:rPr>
          <w:rFonts w:ascii="Times New Roman" w:hAnsi="Times New Roman"/>
          <w:b/>
          <w:sz w:val="28"/>
        </w:rPr>
        <w:t>1.1. Lý do chọn đề tài</w:t>
      </w:r>
    </w:p>
    <w:p>
      <w:pPr>
        <w:pStyle w:val="8"/>
        <w:spacing w:line="276" w:lineRule="auto" w:before="0" w:after="60"/>
        <w:jc w:val="both"/>
      </w:pPr>
      <w:r>
        <w:rPr>
          <w:rFonts w:ascii="Times New Roman" w:hAnsi="Times New Roman"/>
          <w:sz w:val="26"/>
        </w:rPr>
        <w:t>Mô hình Multi-Vendor Marketplace (như Shopee, Lazada, Amazon) mang lại giá trị kinh tế lớn và khả năng mở rộng không giới hạn. Việc xây dựng một sàn thương mại điện tử đa nhà bán bằng Spring Boot giúp sinh viên làm chủ kiến trúc doanh nghiệp (Enterprise Java Framework), nắm vững cơ chế phân quyền RBAC và xử lý các bài toán nghiệp vụ phức tạp như tách đơn hàng theo nhà bán.</w:t>
      </w:r>
    </w:p>
    <w:p>
      <w:pPr>
        <w:pStyle w:val="3"/>
        <w:spacing w:line="276" w:lineRule="auto" w:before="180" w:after="80"/>
      </w:pPr>
      <w:r>
        <w:rPr>
          <w:rFonts w:ascii="Times New Roman" w:hAnsi="Times New Roman"/>
          <w:b/>
          <w:sz w:val="28"/>
        </w:rPr>
        <w:t>1.2. Mục tiêu của đề tài</w:t>
      </w:r>
    </w:p>
    <w:p>
      <w:pPr>
        <w:pStyle w:val="18"/>
        <w:spacing w:line="276" w:lineRule="auto" w:before="0" w:after="60"/>
        <w:jc w:val="both"/>
      </w:pPr>
      <w:r>
        <w:rPr>
          <w:rFonts w:ascii="Times New Roman" w:hAnsi="Times New Roman"/>
          <w:sz w:val="26"/>
        </w:rPr>
        <w:t>• Xây dựng hoàn chỉnh hệ thống Web E-Commerce Đa nhà bán sử dụng Spring Boot 3.1.5 và MySQL 8.</w:t>
      </w:r>
    </w:p>
    <w:p>
      <w:pPr>
        <w:pStyle w:val="18"/>
        <w:spacing w:line="276" w:lineRule="auto" w:before="0" w:after="60"/>
        <w:jc w:val="both"/>
      </w:pPr>
      <w:r>
        <w:rPr>
          <w:rFonts w:ascii="Times New Roman" w:hAnsi="Times New Roman"/>
          <w:sz w:val="26"/>
        </w:rPr>
        <w:t>• Thiết lập cơ chế bảo mật và phân quyền 3 cấp độ: Admin (Quản trị sàn), Vendor (Chủ gian hàng), Customer (Khách mua hàng).</w:t>
      </w:r>
    </w:p>
    <w:p>
      <w:pPr>
        <w:pStyle w:val="18"/>
        <w:spacing w:line="276" w:lineRule="auto" w:before="0" w:after="60"/>
        <w:jc w:val="both"/>
      </w:pPr>
      <w:r>
        <w:rPr>
          <w:rFonts w:ascii="Times New Roman" w:hAnsi="Times New Roman"/>
          <w:sz w:val="26"/>
        </w:rPr>
        <w:t>• Hiện thực hóa nghiệp vụ Giỏ hàng, Đặt hàng và Tách đơn hàng tự động (Order Splitting per Vendor).</w:t>
      </w:r>
    </w:p>
    <w:p>
      <w:pPr>
        <w:pStyle w:val="18"/>
        <w:spacing w:line="276" w:lineRule="auto" w:before="0" w:after="60"/>
        <w:jc w:val="both"/>
      </w:pPr>
      <w:r>
        <w:rPr>
          <w:rFonts w:ascii="Times New Roman" w:hAnsi="Times New Roman"/>
          <w:sz w:val="26"/>
        </w:rPr>
        <w:t>• Xây dựng giao diện responsive thân thiện với Thymeleaf và Bootstrap 5.</w:t>
      </w:r>
    </w:p>
    <w:p>
      <w:pPr>
        <w:pStyle w:val="3"/>
        <w:spacing w:line="276" w:lineRule="auto" w:before="180" w:after="80"/>
      </w:pPr>
      <w:r>
        <w:rPr>
          <w:rFonts w:ascii="Times New Roman" w:hAnsi="Times New Roman"/>
          <w:b/>
          <w:sz w:val="28"/>
        </w:rPr>
        <w:t>1.3. Đối tượng và phạm vi nghiên cứu</w:t>
      </w:r>
    </w:p>
    <w:p>
      <w:pPr>
        <w:pStyle w:val="8"/>
        <w:spacing w:line="276" w:lineRule="auto" w:before="0" w:after="60"/>
        <w:jc w:val="both"/>
      </w:pPr>
      <w:r>
        <w:rPr>
          <w:rFonts w:ascii="Times New Roman" w:hAnsi="Times New Roman"/>
          <w:sz w:val="26"/>
        </w:rPr>
        <w:t>Đối tượng nghiên cứu bao gồm hệ sinh thái Spring Framework (Spring Boot, Spring Security, Spring Data JPA, Thymeleaf), HQTCSDL MySQL và kiến trúc phần mềm MVC. Phạm vi dự án tập trung vào quản lý người dùng, cửa hàng, sản phẩm, giỏ hàng, đặt hàng, tách đơn hàng và đánh giá sản phẩm.</w:t>
      </w:r>
    </w:p>
    <w:p>
      <w:pPr>
        <w:pStyle w:val="2"/>
        <w:spacing w:line="276" w:lineRule="auto" w:before="240" w:after="120"/>
      </w:pPr>
      <w:r>
        <w:rPr>
          <w:rFonts w:ascii="Times New Roman" w:hAnsi="Times New Roman"/>
          <w:b/>
          <w:sz w:val="32"/>
        </w:rPr>
        <w:t>CHƯƠNG 2: CƠ SỞ LÝ THUYẾT VÀ CÔNG NGHỆ SỬ DỤNG</w:t>
      </w:r>
    </w:p>
    <w:p>
      <w:pPr>
        <w:pStyle w:val="3"/>
        <w:spacing w:line="276" w:lineRule="auto" w:before="180" w:after="80"/>
      </w:pPr>
      <w:r>
        <w:rPr>
          <w:rFonts w:ascii="Times New Roman" w:hAnsi="Times New Roman"/>
          <w:b/>
          <w:sz w:val="28"/>
        </w:rPr>
        <w:t>2.1. Ngôn ngữ Java 17 LTS</w:t>
      </w:r>
    </w:p>
    <w:p>
      <w:pPr>
        <w:pStyle w:val="8"/>
        <w:spacing w:line="276" w:lineRule="auto" w:before="0" w:after="60"/>
        <w:jc w:val="both"/>
      </w:pPr>
      <w:r>
        <w:rPr>
          <w:rFonts w:ascii="Times New Roman" w:hAnsi="Times New Roman"/>
          <w:sz w:val="26"/>
        </w:rPr>
        <w:t>Java 17 LTS là phiên bản hỗ trợ dài hạn của Oracle cung cấp hiệu năng vượt trội, tính năng Pattern Matching, Records, Sealed Classes và tối ưu hóa quản lý bộ nhớ GC.</w:t>
      </w:r>
    </w:p>
    <w:p>
      <w:pPr>
        <w:pStyle w:val="3"/>
        <w:spacing w:line="276" w:lineRule="auto" w:before="180" w:after="80"/>
      </w:pPr>
      <w:r>
        <w:rPr>
          <w:rFonts w:ascii="Times New Roman" w:hAnsi="Times New Roman"/>
          <w:b/>
          <w:sz w:val="28"/>
        </w:rPr>
        <w:t>2.2. Framework Spring Boot 3.1.5</w:t>
      </w:r>
    </w:p>
    <w:p>
      <w:pPr>
        <w:pStyle w:val="8"/>
        <w:spacing w:line="276" w:lineRule="auto" w:before="0" w:after="60"/>
        <w:jc w:val="both"/>
      </w:pPr>
      <w:r>
        <w:rPr>
          <w:rFonts w:ascii="Times New Roman" w:hAnsi="Times New Roman"/>
          <w:sz w:val="26"/>
        </w:rPr>
        <w:t>Spring Boot đơn giản hóa quá trình phát triển ứng dụng Java Enterprise nhờ tính năng Auto-configuration, nhúng sẵn Tomcat Server và hệ thống Spring Initializr giúp khởi tạo ứng dụng nhanh chóng.</w:t>
      </w:r>
    </w:p>
    <w:p>
      <w:pPr>
        <w:pStyle w:val="3"/>
        <w:spacing w:line="276" w:lineRule="auto" w:before="180" w:after="80"/>
      </w:pPr>
      <w:r>
        <w:rPr>
          <w:rFonts w:ascii="Times New Roman" w:hAnsi="Times New Roman"/>
          <w:b/>
          <w:sz w:val="28"/>
        </w:rPr>
        <w:t>2.3. Spring Security 6 và Phân quyền</w:t>
      </w:r>
    </w:p>
    <w:p>
      <w:pPr>
        <w:pStyle w:val="8"/>
        <w:spacing w:line="276" w:lineRule="auto" w:before="0" w:after="60"/>
        <w:jc w:val="both"/>
      </w:pPr>
      <w:r>
        <w:rPr>
          <w:rFonts w:ascii="Times New Roman" w:hAnsi="Times New Roman"/>
          <w:sz w:val="26"/>
        </w:rPr>
        <w:t>Spring Security 6 cung cấp giải pháp xác thực (Authentication) và phân quyền (Authorization) mạnh mẽ. Hệ thống sử dụng CustomUserDetailsService để tải thông tin tài khoản từ CSDL và CustomAuthSuccessHandler để điều hướng người dùng sau khi đăng nhập thành công dựa trên Role (ROLE_ADMIN -&gt; /admin, ROLE_VENDOR -&gt; /vendor, ROLE_CUSTOMER -&gt; /).</w:t>
      </w:r>
    </w:p>
    <w:p>
      <w:pPr>
        <w:pStyle w:val="3"/>
        <w:spacing w:line="276" w:lineRule="auto" w:before="180" w:after="80"/>
      </w:pPr>
      <w:r>
        <w:rPr>
          <w:rFonts w:ascii="Times New Roman" w:hAnsi="Times New Roman"/>
          <w:b/>
          <w:sz w:val="28"/>
        </w:rPr>
        <w:t>2.4. Spring Data JPA và Hibernate 6</w:t>
      </w:r>
    </w:p>
    <w:p>
      <w:pPr>
        <w:pStyle w:val="8"/>
        <w:spacing w:line="276" w:lineRule="auto" w:before="0" w:after="60"/>
        <w:jc w:val="both"/>
      </w:pPr>
      <w:r>
        <w:rPr>
          <w:rFonts w:ascii="Times New Roman" w:hAnsi="Times New Roman"/>
          <w:sz w:val="26"/>
        </w:rPr>
        <w:t>Spring Data JPA tự động tạo các câu lệnh SQL CRUD thông qua việc kế thừa JpaRepository. Hibernate đóng vai trò là ORM provider ánh xạ các lớp Entity (User, Shop, Product, Order, OrderItem, Review) sang các bảng trong CSDL MySQL.</w:t>
      </w:r>
    </w:p>
    <w:p>
      <w:pPr>
        <w:pStyle w:val="3"/>
        <w:spacing w:line="276" w:lineRule="auto" w:before="180" w:after="80"/>
      </w:pPr>
      <w:r>
        <w:rPr>
          <w:rFonts w:ascii="Times New Roman" w:hAnsi="Times New Roman"/>
          <w:b/>
          <w:sz w:val="28"/>
        </w:rPr>
        <w:t>2.5. Template Engine Thymeleaf 3</w:t>
      </w:r>
    </w:p>
    <w:p>
      <w:pPr>
        <w:pStyle w:val="8"/>
        <w:spacing w:line="276" w:lineRule="auto" w:before="0" w:after="60"/>
        <w:jc w:val="both"/>
      </w:pPr>
      <w:r>
        <w:rPr>
          <w:rFonts w:ascii="Times New Roman" w:hAnsi="Times New Roman"/>
          <w:sz w:val="26"/>
        </w:rPr>
        <w:t>Thymeleaf là template engine hiện đại hỗ trợ Natural Templates, giúp làm việc trực tiếp với HTML5 mà không làm phá hỏng cấu trúc giao diện. Tích hợp thymeleaf-extras-springsecurity6 cho phép hiển thị menu linh hoạt theo Role.</w:t>
      </w:r>
    </w:p>
    <w:p>
      <w:pPr>
        <w:pStyle w:val="3"/>
        <w:spacing w:line="276" w:lineRule="auto" w:before="180" w:after="80"/>
      </w:pPr>
      <w:r>
        <w:rPr>
          <w:rFonts w:ascii="Times New Roman" w:hAnsi="Times New Roman"/>
          <w:b/>
          <w:sz w:val="28"/>
        </w:rPr>
        <w:t>2.6. Cơ sở dữ liệu MySQL 8</w:t>
      </w:r>
    </w:p>
    <w:p>
      <w:pPr>
        <w:pStyle w:val="8"/>
        <w:spacing w:line="276" w:lineRule="auto" w:before="0" w:after="60"/>
        <w:jc w:val="both"/>
      </w:pPr>
      <w:r>
        <w:rPr>
          <w:rFonts w:ascii="Times New Roman" w:hAnsi="Times New Roman"/>
          <w:sz w:val="26"/>
        </w:rPr>
        <w:t>MySQL 8 là hệ quản trị cơ sở dữ liệu quan hệ mạnh mẽ, hỗ trợ ACID, khoá ngoại Foreign Key và Index giúp tối ưu truy vấn dữ liệu thương mại điện tử.</w:t>
      </w:r>
    </w:p>
    <w:p>
      <w:pPr>
        <w:pStyle w:val="3"/>
        <w:spacing w:line="276" w:lineRule="auto" w:before="180" w:after="80"/>
      </w:pPr>
      <w:r>
        <w:rPr>
          <w:rFonts w:ascii="Times New Roman" w:hAnsi="Times New Roman"/>
          <w:b/>
          <w:sz w:val="28"/>
        </w:rPr>
        <w:t>2.7. Mô hình kiến trúc MVC</w:t>
      </w:r>
    </w:p>
    <w:p>
      <w:pPr>
        <w:pStyle w:val="8"/>
        <w:spacing w:line="276" w:lineRule="auto" w:before="0" w:after="60"/>
        <w:jc w:val="both"/>
      </w:pPr>
      <w:r>
        <w:rPr>
          <w:rFonts w:ascii="Times New Roman" w:hAnsi="Times New Roman"/>
          <w:sz w:val="26"/>
        </w:rPr>
        <w:t>Mô hình MVC tách biệt rõ ràng 3 lớp: Model (Entities &amp; DTOs), View (Thymeleaf Templates), Controller (Spring MVC Controllers), đảm bảo mã nguồn dễ bảo trì và mở rộng.</w:t>
      </w:r>
    </w:p>
    <w:p>
      <w:pPr>
        <w:pStyle w:val="2"/>
        <w:spacing w:line="276" w:lineRule="auto" w:before="240" w:after="120"/>
      </w:pPr>
      <w:r>
        <w:rPr>
          <w:rFonts w:ascii="Times New Roman" w:hAnsi="Times New Roman"/>
          <w:b/>
          <w:sz w:val="32"/>
        </w:rPr>
        <w:t>CHƯƠNG 3: PHÂN TÍCH VÀ THIẾT KẾ HỆ THỐNG</w:t>
      </w:r>
    </w:p>
    <w:p>
      <w:pPr>
        <w:pStyle w:val="3"/>
        <w:spacing w:line="276" w:lineRule="auto" w:before="180" w:after="80"/>
      </w:pPr>
      <w:r>
        <w:rPr>
          <w:rFonts w:ascii="Times New Roman" w:hAnsi="Times New Roman"/>
          <w:b/>
          <w:sz w:val="28"/>
        </w:rPr>
        <w:t>3.1. Khảo sát yêu cầu bài toán</w:t>
      </w:r>
    </w:p>
    <w:p>
      <w:pPr>
        <w:pStyle w:val="8"/>
        <w:spacing w:line="276" w:lineRule="auto" w:before="0" w:after="60"/>
        <w:jc w:val="both"/>
      </w:pPr>
      <w:r>
        <w:rPr>
          <w:rFonts w:ascii="Times New Roman" w:hAnsi="Times New Roman"/>
          <w:sz w:val="26"/>
        </w:rPr>
        <w:t>Hệ thống cần đáp ứng nhu cầu kinh doanh của 3 tác nhân chính: Admin quản trị hệ thống, Vendor bán hàng và Customer mua sắm.</w:t>
      </w:r>
    </w:p>
    <w:p>
      <w:pPr>
        <w:pStyle w:val="3"/>
        <w:spacing w:line="276" w:lineRule="auto" w:before="180" w:after="80"/>
      </w:pPr>
      <w:r>
        <w:rPr>
          <w:rFonts w:ascii="Times New Roman" w:hAnsi="Times New Roman"/>
          <w:b/>
          <w:sz w:val="28"/>
        </w:rPr>
        <w:t>3.2. Phân tích các tác nhân</w:t>
      </w:r>
    </w:p>
    <w:p>
      <w:pPr>
        <w:pStyle w:val="18"/>
        <w:spacing w:line="276" w:lineRule="auto" w:before="0" w:after="60"/>
        <w:jc w:val="both"/>
      </w:pPr>
      <w:r>
        <w:rPr>
          <w:rFonts w:ascii="Times New Roman" w:hAnsi="Times New Roman"/>
          <w:sz w:val="26"/>
        </w:rPr>
        <w:t>• Admin: Quản lý người dùng, duyệt/khóa tài khoản Vendor, quản lý danh mục sản phẩm, cấu hình website và xem thống kê tổng quan sàn.</w:t>
      </w:r>
    </w:p>
    <w:p>
      <w:pPr>
        <w:pStyle w:val="18"/>
        <w:spacing w:line="276" w:lineRule="auto" w:before="0" w:after="60"/>
        <w:jc w:val="both"/>
      </w:pPr>
      <w:r>
        <w:rPr>
          <w:rFonts w:ascii="Times New Roman" w:hAnsi="Times New Roman"/>
          <w:sz w:val="26"/>
        </w:rPr>
        <w:t>• Vendor: Đăng ký gian hàng, quản lý sản phẩm cá nhân (thêm, sửa, xóa, ẩn/hiện), tiếp nhận và xử lý đơn hàng của shop.</w:t>
      </w:r>
    </w:p>
    <w:p>
      <w:pPr>
        <w:pStyle w:val="18"/>
        <w:spacing w:line="276" w:lineRule="auto" w:before="0" w:after="60"/>
        <w:jc w:val="both"/>
      </w:pPr>
      <w:r>
        <w:rPr>
          <w:rFonts w:ascii="Times New Roman" w:hAnsi="Times New Roman"/>
          <w:sz w:val="26"/>
        </w:rPr>
        <w:t>• Customer: Tìm kiếm/lọc sản phẩm, xem chi tiết, chọn màu sắc/kích cỡ, thêm vào giỏ hàng, tiến hành đặt hàng, xem lịch sử đơn hàng và viết đánh giá.</w:t>
      </w:r>
    </w:p>
    <w:p>
      <w:pPr>
        <w:pStyle w:val="3"/>
        <w:spacing w:line="276" w:lineRule="auto" w:before="180" w:after="80"/>
      </w:pPr>
      <w:r>
        <w:rPr>
          <w:rFonts w:ascii="Times New Roman" w:hAnsi="Times New Roman"/>
          <w:b/>
          <w:sz w:val="28"/>
        </w:rPr>
        <w:t>3.3. Yêu cầu chức năng và phi chức năng</w:t>
      </w:r>
    </w:p>
    <w:p>
      <w:pPr>
        <w:pStyle w:val="8"/>
        <w:spacing w:line="276" w:lineRule="auto" w:before="0" w:after="60"/>
        <w:jc w:val="both"/>
      </w:pPr>
      <w:r>
        <w:rPr>
          <w:rFonts w:ascii="Times New Roman" w:hAnsi="Times New Roman"/>
          <w:sz w:val="26"/>
        </w:rPr>
        <w:t>Yêu cầu chức năng bao gồm Đăng ký/Đăng nhập, Quản lý Gian hàng, Quản lý Sản phẩm, Giỏ hàng Session/Database, Thanh toán COD, Tách đơn hàng và Đánh giá. Yêu cầu phi chức năng bao gồm thời gian phản hồi &lt; 2s, giao diện chuẩn responsive, bảo mật mật khẩu BCrypt và toàn vẹn dữ liệu SQL.</w:t>
      </w:r>
    </w:p>
    <w:p>
      <w:pPr>
        <w:pStyle w:val="3"/>
        <w:spacing w:line="276" w:lineRule="auto" w:before="180" w:after="80"/>
      </w:pPr>
      <w:r>
        <w:rPr>
          <w:rFonts w:ascii="Times New Roman" w:hAnsi="Times New Roman"/>
          <w:b/>
          <w:sz w:val="28"/>
        </w:rPr>
        <w:t>3.4. Thiết kế sơ đồ Use Case và Class Diagram</w:t>
      </w:r>
    </w:p>
    <w:p>
      <w:pPr>
        <w:pStyle w:val="8"/>
        <w:spacing w:line="276" w:lineRule="auto" w:before="0" w:after="60"/>
        <w:jc w:val="both"/>
      </w:pPr>
      <w:r>
        <w:rPr>
          <w:rFonts w:ascii="Times New Roman" w:hAnsi="Times New Roman"/>
          <w:sz w:val="26"/>
        </w:rPr>
        <w:t>Sơ đồ Use Case tổng quát mô tả sự tương tác giữa Admin, Vendor, Customer với các module chức năng. Sơ đồ Class Diagram bao gồm 8 lớp Entity chính: User, Shop, Category, Product, Order, OrderItem, Review, SiteSetting.</w:t>
      </w:r>
    </w:p>
    <w:p>
      <w:pPr>
        <w:pStyle w:val="3"/>
        <w:spacing w:line="276" w:lineRule="auto" w:before="180" w:after="80"/>
      </w:pPr>
      <w:r>
        <w:rPr>
          <w:rFonts w:ascii="Times New Roman" w:hAnsi="Times New Roman"/>
          <w:b/>
          <w:sz w:val="28"/>
        </w:rPr>
        <w:t>3.5. Thiết kế Cơ sở dữ liệu (Database Schema)</w:t>
      </w:r>
    </w:p>
    <w:p>
      <w:pPr>
        <w:pStyle w:val="8"/>
        <w:spacing w:line="276" w:lineRule="auto" w:before="0" w:after="60"/>
        <w:jc w:val="both"/>
      </w:pPr>
      <w:r>
        <w:rPr>
          <w:rFonts w:ascii="Times New Roman" w:hAnsi="Times New Roman"/>
          <w:sz w:val="26"/>
        </w:rPr>
        <w:t>Cơ sở dữ liệu tmdd_db gồm 8 bảng: users, shops, categories, products, orders, order_items, reviews, site_settings. Các bảng được liên kết chặt chẽ qua khoá ngoại foreign key đảm bảo tính toàn vẹn dữ liệu tham chiếu.</w:t>
      </w:r>
    </w:p>
    <w:p>
      <w:pPr>
        <w:pStyle w:val="2"/>
        <w:spacing w:line="276" w:lineRule="auto" w:before="240" w:after="120"/>
      </w:pPr>
      <w:r>
        <w:rPr>
          <w:rFonts w:ascii="Times New Roman" w:hAnsi="Times New Roman"/>
          <w:b/>
          <w:sz w:val="32"/>
        </w:rPr>
        <w:t>CHƯƠNG 4: XÂY DỰNG VÀ CÀI ĐẶT HỆ THỐNG</w:t>
      </w:r>
    </w:p>
    <w:p>
      <w:pPr>
        <w:pStyle w:val="3"/>
        <w:spacing w:line="276" w:lineRule="auto" w:before="180" w:after="80"/>
      </w:pPr>
      <w:r>
        <w:rPr>
          <w:rFonts w:ascii="Times New Roman" w:hAnsi="Times New Roman"/>
          <w:b/>
          <w:sz w:val="28"/>
        </w:rPr>
        <w:t>4.1. Cấu trúc dự án Spring Boot</w:t>
      </w:r>
    </w:p>
    <w:p>
      <w:pPr>
        <w:pStyle w:val="8"/>
        <w:spacing w:line="276" w:lineRule="auto" w:before="0" w:after="60"/>
        <w:jc w:val="both"/>
      </w:pPr>
      <w:r>
        <w:rPr>
          <w:rFonts w:ascii="Times New Roman" w:hAnsi="Times New Roman"/>
          <w:sz w:val="26"/>
        </w:rPr>
        <w:t>Mã nguồn dự án được tổ chức chuẩn theo package com.mycompany.tmdd_java bao gồm: config, controller, dto, entity, repository, service, service.impl và templates/.</w:t>
      </w:r>
    </w:p>
    <w:p>
      <w:pPr>
        <w:pStyle w:val="3"/>
        <w:spacing w:line="276" w:lineRule="auto" w:before="180" w:after="80"/>
      </w:pPr>
      <w:r>
        <w:rPr>
          <w:rFonts w:ascii="Times New Roman" w:hAnsi="Times New Roman"/>
          <w:b/>
          <w:sz w:val="28"/>
        </w:rPr>
        <w:t>4.2. Cấu hình Spring Security và Phân quyền</w:t>
      </w:r>
    </w:p>
    <w:p>
      <w:pPr>
        <w:pStyle w:val="8"/>
        <w:spacing w:line="276" w:lineRule="auto" w:before="0" w:after="60"/>
        <w:jc w:val="both"/>
      </w:pPr>
      <w:r>
        <w:rPr>
          <w:rFonts w:ascii="Times New Roman" w:hAnsi="Times New Roman"/>
          <w:sz w:val="26"/>
        </w:rPr>
        <w:t>Lớp SecurityConfig định nghĩa bộ lọc SecurityFilterChain phân quyền URL: các tuyến đường /admin/** yêu cầu ROLE_ADMIN, các tuyến đường /vendor/** yêu cầu ROLE_VENDOR, các tuyến đường /cart/**, /checkout/** yêu cầu đăng nhập.</w:t>
      </w:r>
    </w:p>
    <w:p>
      <w:pPr>
        <w:pStyle w:val="3"/>
        <w:spacing w:line="276" w:lineRule="auto" w:before="180" w:after="80"/>
      </w:pPr>
      <w:r>
        <w:rPr>
          <w:rFonts w:ascii="Times New Roman" w:hAnsi="Times New Roman"/>
          <w:b/>
          <w:sz w:val="28"/>
        </w:rPr>
        <w:t>4.3. Xây dựng giao diện Thymeleaf</w:t>
      </w:r>
    </w:p>
    <w:p>
      <w:pPr>
        <w:pStyle w:val="8"/>
        <w:spacing w:line="276" w:lineRule="auto" w:before="0" w:after="60"/>
        <w:jc w:val="both"/>
      </w:pPr>
      <w:r>
        <w:rPr>
          <w:rFonts w:ascii="Times New Roman" w:hAnsi="Times New Roman"/>
          <w:sz w:val="26"/>
        </w:rPr>
        <w:t>Hệ thống giao diện xây dựng theo mô hình Layout Master (layout/main.html) sử dụng Thymeleaf Layout Dialect. Giao diện trang chi tiết sản phẩm (products/detail.html) tích hợp chọn ảnh gallery thu nhỏ và chọn phân loại kích cỡ/màu sắc sinh động.</w:t>
      </w:r>
    </w:p>
    <w:p>
      <w:pPr>
        <w:pStyle w:val="3"/>
        <w:spacing w:line="276" w:lineRule="auto" w:before="180" w:after="80"/>
      </w:pPr>
      <w:r>
        <w:rPr>
          <w:rFonts w:ascii="Times New Roman" w:hAnsi="Times New Roman"/>
          <w:b/>
          <w:sz w:val="28"/>
        </w:rPr>
        <w:t>4.4. Nghiệp vụ Giỏ hàng và Đặt hàng</w:t>
      </w:r>
    </w:p>
    <w:p>
      <w:pPr>
        <w:pStyle w:val="8"/>
        <w:spacing w:line="276" w:lineRule="auto" w:before="0" w:after="60"/>
        <w:jc w:val="both"/>
      </w:pPr>
      <w:r>
        <w:rPr>
          <w:rFonts w:ascii="Times New Roman" w:hAnsi="Times New Roman"/>
          <w:sz w:val="26"/>
        </w:rPr>
        <w:t>Giỏ hàng được quản lý linh hoạt qua CartService và CartDto. Khi khách hàng bấm Đặt hàng, OrderServiceImpl tiến hành tạo đơn hàng Order, lưu các OrderItem tương ứng với shop_id của từng gian hàng.</w:t>
      </w:r>
    </w:p>
    <w:p>
      <w:pPr>
        <w:pStyle w:val="2"/>
        <w:spacing w:line="276" w:lineRule="auto" w:before="240" w:after="120"/>
      </w:pPr>
      <w:r>
        <w:rPr>
          <w:rFonts w:ascii="Times New Roman" w:hAnsi="Times New Roman"/>
          <w:b/>
          <w:sz w:val="32"/>
        </w:rPr>
        <w:t>CHƯƠNG 5: THỰC NGHIỆM VÀ ĐÁNH GIÁ KẾT QUẢ</w:t>
      </w:r>
    </w:p>
    <w:p>
      <w:pPr>
        <w:pStyle w:val="3"/>
        <w:spacing w:line="276" w:lineRule="auto" w:before="180" w:after="80"/>
      </w:pPr>
      <w:r>
        <w:rPr>
          <w:rFonts w:ascii="Times New Roman" w:hAnsi="Times New Roman"/>
          <w:b/>
          <w:sz w:val="28"/>
        </w:rPr>
        <w:t>5.1. Môi trường thực nghiệm</w:t>
      </w:r>
    </w:p>
    <w:p>
      <w:pPr>
        <w:pStyle w:val="8"/>
        <w:spacing w:line="276" w:lineRule="auto" w:before="0" w:after="60"/>
        <w:jc w:val="both"/>
      </w:pPr>
      <w:r>
        <w:rPr>
          <w:rFonts w:ascii="Times New Roman" w:hAnsi="Times New Roman"/>
          <w:sz w:val="26"/>
        </w:rPr>
        <w:t>Hệ thống được thử nghiệm trên môi trường Windows 11, Java 17 LTS, Spring Boot 3.1.5, MySQL 8.0, trình duyệt Google Chrome và Microsoft Edge.</w:t>
      </w:r>
    </w:p>
    <w:p>
      <w:pPr>
        <w:pStyle w:val="3"/>
        <w:spacing w:line="276" w:lineRule="auto" w:before="180" w:after="80"/>
      </w:pPr>
      <w:r>
        <w:rPr>
          <w:rFonts w:ascii="Times New Roman" w:hAnsi="Times New Roman"/>
          <w:b/>
          <w:sz w:val="28"/>
        </w:rPr>
        <w:t>5.2. Kết quả đạt được</w:t>
      </w:r>
    </w:p>
    <w:p>
      <w:pPr>
        <w:pStyle w:val="8"/>
        <w:spacing w:line="276" w:lineRule="auto" w:before="0" w:after="60"/>
        <w:jc w:val="both"/>
      </w:pPr>
      <w:r>
        <w:rPr>
          <w:rFonts w:ascii="Times New Roman" w:hAnsi="Times New Roman"/>
          <w:sz w:val="26"/>
        </w:rPr>
        <w:t>Hệ thống hoạt động ổn định, biên dịch thành công (BUILD SUCCESS), chạy mượt mà tất cả các luồng nghiệp vụ từ đăng ký, duyệt shop, đăng sản phẩm, đặt hàng, tách đơn đến quản lý admin.</w:t>
      </w:r>
    </w:p>
    <w:p>
      <w:pPr>
        <w:pStyle w:val="3"/>
        <w:spacing w:line="276" w:lineRule="auto" w:before="180" w:after="80"/>
      </w:pPr>
      <w:r>
        <w:rPr>
          <w:rFonts w:ascii="Times New Roman" w:hAnsi="Times New Roman"/>
          <w:b/>
          <w:sz w:val="28"/>
        </w:rPr>
        <w:t>5.3. Hạn chế và Hướng phát triển</w:t>
      </w:r>
    </w:p>
    <w:p>
      <w:pPr>
        <w:pStyle w:val="8"/>
        <w:spacing w:line="276" w:lineRule="auto" w:before="0" w:after="60"/>
        <w:jc w:val="both"/>
      </w:pPr>
      <w:r>
        <w:rPr>
          <w:rFonts w:ascii="Times New Roman" w:hAnsi="Times New Roman"/>
          <w:sz w:val="26"/>
        </w:rPr>
        <w:t>Hạn chế hiện tại là chưa tích hợp cổng thanh toán trực tuyến VNPAY/Momo. Hướng phát triển tiếp theo bao gồm tích hợp thanh toán QR Code, thông báo thời gian thực WebSocket và đề xuất sản phẩm AI.</w:t>
      </w:r>
    </w:p>
    <w:p>
      <w:pPr>
        <w:pStyle w:val="2"/>
        <w:spacing w:line="276" w:lineRule="auto" w:before="240" w:after="120"/>
      </w:pPr>
      <w:r>
        <w:rPr>
          <w:rFonts w:ascii="Times New Roman" w:hAnsi="Times New Roman"/>
          <w:b/>
          <w:sz w:val="32"/>
        </w:rPr>
        <w:t>KẾT LUẬN</w:t>
      </w:r>
    </w:p>
    <w:p>
      <w:pPr>
        <w:pStyle w:val="8"/>
        <w:spacing w:line="276" w:lineRule="auto" w:before="0" w:after="60"/>
        <w:jc w:val="both"/>
      </w:pPr>
      <w:r>
        <w:rPr>
          <w:rFonts w:ascii="Times New Roman" w:hAnsi="Times New Roman"/>
          <w:sz w:val="26"/>
        </w:rPr>
        <w:t>Báo cáo Bài tập lớn đề tài 'Xây dựng ứng dụng Web Quản lý Sàn Thương mại Điện tử Đa nhà bán (Multi-Vendor Marketplace)' đã hoàn thành xuất sắc các mục tiêu đề ra. Hệ thống ứng dụng hiệu quả công nghệ Java Spring Boot, Spring Security, Spring Data JPA, Thymeleaf và MySQL, tạo tiền đề vững chắc cho việc triển khai các ứng dụng thương mại điện tử doanh nghiệp thực tế.</w:t>
      </w:r>
    </w:p>
    <w:p>
      <w:pPr>
        <w:pStyle w:val="2"/>
        <w:spacing w:line="276" w:lineRule="auto" w:before="240" w:after="120"/>
      </w:pPr>
      <w:r>
        <w:rPr>
          <w:rFonts w:ascii="Times New Roman" w:hAnsi="Times New Roman"/>
          <w:b/>
          <w:sz w:val="32"/>
        </w:rPr>
        <w:t>TÀI LIỆU THAM KHẢO</w:t>
      </w:r>
    </w:p>
    <w:p>
      <w:pPr>
        <w:pStyle w:val="18"/>
        <w:spacing w:line="276" w:lineRule="auto" w:before="0" w:after="60"/>
        <w:jc w:val="both"/>
      </w:pPr>
      <w:r>
        <w:rPr>
          <w:rFonts w:ascii="Times New Roman" w:hAnsi="Times New Roman"/>
          <w:sz w:val="26"/>
        </w:rPr>
        <w:t>1. Trang chủ tài liệu chính thức Spring Boot: https://spring.io/projects/spring-boot</w:t>
      </w:r>
    </w:p>
    <w:p>
      <w:pPr>
        <w:pStyle w:val="18"/>
        <w:spacing w:line="276" w:lineRule="auto" w:before="0" w:after="60"/>
        <w:jc w:val="both"/>
      </w:pPr>
      <w:r>
        <w:rPr>
          <w:rFonts w:ascii="Times New Roman" w:hAnsi="Times New Roman"/>
          <w:sz w:val="26"/>
        </w:rPr>
        <w:t>2. Tài liệu Spring Security 6 Framework: https://spring.io/projects/spring-security</w:t>
      </w:r>
    </w:p>
    <w:p>
      <w:pPr>
        <w:pStyle w:val="18"/>
        <w:spacing w:line="276" w:lineRule="auto" w:before="0" w:after="60"/>
        <w:jc w:val="both"/>
      </w:pPr>
      <w:r>
        <w:rPr>
          <w:rFonts w:ascii="Times New Roman" w:hAnsi="Times New Roman"/>
          <w:sz w:val="26"/>
        </w:rPr>
        <w:t>3. Tài liệu Thymeleaf Template Engine 3: https://www.thymeleaf.org/documentation.html</w:t>
      </w:r>
    </w:p>
    <w:p>
      <w:pPr>
        <w:pStyle w:val="18"/>
        <w:spacing w:line="276" w:lineRule="auto" w:before="0" w:after="60"/>
        <w:jc w:val="both"/>
      </w:pPr>
      <w:r>
        <w:rPr>
          <w:rFonts w:ascii="Times New Roman" w:hAnsi="Times New Roman"/>
          <w:sz w:val="26"/>
        </w:rPr>
        <w:t>4. Tài liệu MySQL 8.0 Reference Manual: https://dev.mysql.com/doc/refman/8.0/en/</w:t>
      </w:r>
    </w:p>
    <w:sectPr>
      <w:pgSz w:w="11910" w:h="16840"/>
      <w:pgMar w:top="1360" w:right="1559" w:bottom="900" w:left="1559" w:header="0" w:footer="71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6FFB2">
    <w:pPr>
      <w:pStyle w:val="8"/>
      <w:spacing w:line="14" w:lineRule="auto"/>
      <w:ind w:left="0" w:firstLine="0"/>
      <w:rPr>
        <w:sz w:val="20"/>
      </w:rPr>
    </w:pPr>
    <w:r>
      <w:rPr>
        <w:sz w:val="20"/>
      </w:rPr>
      <mc:AlternateContent>
        <mc:Choice Requires="wps">
          <w:drawing>
            <wp:anchor distT="0" distB="0" distL="0" distR="0" simplePos="0" relativeHeight="251659264" behindDoc="1" locked="0" layoutInCell="1" allowOverlap="1">
              <wp:simplePos x="0" y="0"/>
              <wp:positionH relativeFrom="page">
                <wp:posOffset>6287135</wp:posOffset>
              </wp:positionH>
              <wp:positionV relativeFrom="page">
                <wp:posOffset>10097770</wp:posOffset>
              </wp:positionV>
              <wp:extent cx="179070" cy="152400"/>
              <wp:effectExtent l="0" t="0" r="0" b="0"/>
              <wp:wrapNone/>
              <wp:docPr id="5" name="Textbox 5"/>
              <wp:cNvGraphicFramePr/>
              <a:graphic xmlns:a="http://schemas.openxmlformats.org/drawingml/2006/main">
                <a:graphicData uri="http://schemas.microsoft.com/office/word/2010/wordprocessingShape">
                  <wps:wsp>
                    <wps:cNvSpPr txBox="1"/>
                    <wps:spPr>
                      <a:xfrm>
                        <a:off x="0" y="0"/>
                        <a:ext cx="179070" cy="152400"/>
                      </a:xfrm>
                      <a:prstGeom prst="rect">
                        <a:avLst/>
                      </a:prstGeom>
                    </wps:spPr>
                    <wps:txbx>
                      <w:txbxContent>
                        <w:p w14:paraId="5F8AB4A1">
                          <w:pPr>
                            <w:spacing w:before="12"/>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id="Textbox 5" o:spid="_x0000_s1026" o:spt="202" type="#_x0000_t202" style="position:absolute;left:0pt;margin-left:495.05pt;margin-top:795.1pt;height:12pt;width:14.1pt;mso-position-horizontal-relative:page;mso-position-vertical-relative:page;z-index:-251657216;mso-width-relative:page;mso-height-relative:page;" filled="f" stroked="f" coordsize="21600,21600" o:gfxdata="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6c4IXbAAAADgEAAA8AAAAAAAAAAQAgAAAAIgAAAGRycy9kb3ducmV2LnhtbFBLAQIUABQAAAAI&#10;AIdO4kCOJxSGsQEAAHMDAAAOAAAAAAAAAAEAIAAAACoBAABkcnMvZTJvRG9jLnhtbFBLBQYAAAAA&#10;BgAGAFkBAABNBQAAAAA=&#10;">
              <v:fill on="f" focussize="0,0"/>
              <v:stroke on="f"/>
              <v:imagedata o:title=""/>
              <o:lock v:ext="edit" aspectratio="f"/>
              <v:textbox inset="0mm,0mm,0mm,0mm">
                <w:txbxContent>
                  <w:p w14:paraId="5F8AB4A1">
                    <w:pPr>
                      <w:spacing w:before="12"/>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4552BE"/>
    <w:multiLevelType w:val="multilevel"/>
    <w:tmpl w:val="8B4552BE"/>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B3B67DAA"/>
    <w:multiLevelType w:val="multilevel"/>
    <w:tmpl w:val="B3B67DAA"/>
    <w:lvl w:ilvl="0" w:tentative="0">
      <w:start w:val="1"/>
      <w:numFmt w:val="decimal"/>
      <w:lvlText w:val="%1."/>
      <w:lvlJc w:val="left"/>
      <w:pPr>
        <w:ind w:left="521" w:hanging="281"/>
        <w:jc w:val="left"/>
      </w:pPr>
      <w:rPr>
        <w:rFonts w:hint="default" w:ascii="Times New Roman" w:hAnsi="Times New Roman" w:eastAsia="Times New Roman" w:cs="Times New Roman"/>
        <w:b/>
        <w:bCs/>
        <w:i w:val="0"/>
        <w:iCs w:val="0"/>
        <w:spacing w:val="0"/>
        <w:w w:val="100"/>
        <w:sz w:val="28"/>
        <w:szCs w:val="28"/>
        <w:lang w:val="vi" w:eastAsia="en-US" w:bidi="ar-SA"/>
      </w:rPr>
    </w:lvl>
    <w:lvl w:ilvl="1" w:tentative="0">
      <w:start w:val="0"/>
      <w:numFmt w:val="bullet"/>
      <w:lvlText w:val="-"/>
      <w:lvlJc w:val="left"/>
      <w:pPr>
        <w:ind w:left="241" w:hanging="161"/>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0"/>
      <w:numFmt w:val="bullet"/>
      <w:lvlText w:val="•"/>
      <w:lvlJc w:val="left"/>
      <w:pPr>
        <w:ind w:left="1438" w:hanging="161"/>
      </w:pPr>
      <w:rPr>
        <w:rFonts w:hint="default"/>
        <w:lang w:val="vi" w:eastAsia="en-US" w:bidi="ar-SA"/>
      </w:rPr>
    </w:lvl>
    <w:lvl w:ilvl="3" w:tentative="0">
      <w:start w:val="0"/>
      <w:numFmt w:val="bullet"/>
      <w:lvlText w:val="•"/>
      <w:lvlJc w:val="left"/>
      <w:pPr>
        <w:ind w:left="2357" w:hanging="161"/>
      </w:pPr>
      <w:rPr>
        <w:rFonts w:hint="default"/>
        <w:lang w:val="vi" w:eastAsia="en-US" w:bidi="ar-SA"/>
      </w:rPr>
    </w:lvl>
    <w:lvl w:ilvl="4" w:tentative="0">
      <w:start w:val="0"/>
      <w:numFmt w:val="bullet"/>
      <w:lvlText w:val="•"/>
      <w:lvlJc w:val="left"/>
      <w:pPr>
        <w:ind w:left="3276" w:hanging="161"/>
      </w:pPr>
      <w:rPr>
        <w:rFonts w:hint="default"/>
        <w:lang w:val="vi" w:eastAsia="en-US" w:bidi="ar-SA"/>
      </w:rPr>
    </w:lvl>
    <w:lvl w:ilvl="5" w:tentative="0">
      <w:start w:val="0"/>
      <w:numFmt w:val="bullet"/>
      <w:lvlText w:val="•"/>
      <w:lvlJc w:val="left"/>
      <w:pPr>
        <w:ind w:left="4194" w:hanging="161"/>
      </w:pPr>
      <w:rPr>
        <w:rFonts w:hint="default"/>
        <w:lang w:val="vi" w:eastAsia="en-US" w:bidi="ar-SA"/>
      </w:rPr>
    </w:lvl>
    <w:lvl w:ilvl="6" w:tentative="0">
      <w:start w:val="0"/>
      <w:numFmt w:val="bullet"/>
      <w:lvlText w:val="•"/>
      <w:lvlJc w:val="left"/>
      <w:pPr>
        <w:ind w:left="5113" w:hanging="161"/>
      </w:pPr>
      <w:rPr>
        <w:rFonts w:hint="default"/>
        <w:lang w:val="vi" w:eastAsia="en-US" w:bidi="ar-SA"/>
      </w:rPr>
    </w:lvl>
    <w:lvl w:ilvl="7" w:tentative="0">
      <w:start w:val="0"/>
      <w:numFmt w:val="bullet"/>
      <w:lvlText w:val="•"/>
      <w:lvlJc w:val="left"/>
      <w:pPr>
        <w:ind w:left="6032" w:hanging="161"/>
      </w:pPr>
      <w:rPr>
        <w:rFonts w:hint="default"/>
        <w:lang w:val="vi" w:eastAsia="en-US" w:bidi="ar-SA"/>
      </w:rPr>
    </w:lvl>
    <w:lvl w:ilvl="8" w:tentative="0">
      <w:start w:val="0"/>
      <w:numFmt w:val="bullet"/>
      <w:lvlText w:val="•"/>
      <w:lvlJc w:val="left"/>
      <w:pPr>
        <w:ind w:left="6950" w:hanging="161"/>
      </w:pPr>
      <w:rPr>
        <w:rFonts w:hint="default"/>
        <w:lang w:val="vi" w:eastAsia="en-US" w:bidi="ar-SA"/>
      </w:rPr>
    </w:lvl>
  </w:abstractNum>
  <w:abstractNum w:abstractNumId="2">
    <w:nsid w:val="B5E306ED"/>
    <w:multiLevelType w:val="multilevel"/>
    <w:tmpl w:val="B5E306ED"/>
    <w:lvl w:ilvl="0" w:tentative="0">
      <w:start w:val="1"/>
      <w:numFmt w:val="decimal"/>
      <w:lvlText w:val="%1."/>
      <w:lvlJc w:val="left"/>
      <w:pPr>
        <w:ind w:left="1021"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796" w:hanging="260"/>
      </w:pPr>
      <w:rPr>
        <w:rFonts w:hint="default"/>
        <w:lang w:val="vi" w:eastAsia="en-US" w:bidi="ar-SA"/>
      </w:rPr>
    </w:lvl>
    <w:lvl w:ilvl="2" w:tentative="0">
      <w:start w:val="0"/>
      <w:numFmt w:val="bullet"/>
      <w:lvlText w:val="•"/>
      <w:lvlJc w:val="left"/>
      <w:pPr>
        <w:ind w:left="2573" w:hanging="260"/>
      </w:pPr>
      <w:rPr>
        <w:rFonts w:hint="default"/>
        <w:lang w:val="vi" w:eastAsia="en-US" w:bidi="ar-SA"/>
      </w:rPr>
    </w:lvl>
    <w:lvl w:ilvl="3" w:tentative="0">
      <w:start w:val="0"/>
      <w:numFmt w:val="bullet"/>
      <w:lvlText w:val="•"/>
      <w:lvlJc w:val="left"/>
      <w:pPr>
        <w:ind w:left="3350" w:hanging="260"/>
      </w:pPr>
      <w:rPr>
        <w:rFonts w:hint="default"/>
        <w:lang w:val="vi" w:eastAsia="en-US" w:bidi="ar-SA"/>
      </w:rPr>
    </w:lvl>
    <w:lvl w:ilvl="4" w:tentative="0">
      <w:start w:val="0"/>
      <w:numFmt w:val="bullet"/>
      <w:lvlText w:val="•"/>
      <w:lvlJc w:val="left"/>
      <w:pPr>
        <w:ind w:left="4127" w:hanging="260"/>
      </w:pPr>
      <w:rPr>
        <w:rFonts w:hint="default"/>
        <w:lang w:val="vi" w:eastAsia="en-US" w:bidi="ar-SA"/>
      </w:rPr>
    </w:lvl>
    <w:lvl w:ilvl="5" w:tentative="0">
      <w:start w:val="0"/>
      <w:numFmt w:val="bullet"/>
      <w:lvlText w:val="•"/>
      <w:lvlJc w:val="left"/>
      <w:pPr>
        <w:ind w:left="4904" w:hanging="260"/>
      </w:pPr>
      <w:rPr>
        <w:rFonts w:hint="default"/>
        <w:lang w:val="vi" w:eastAsia="en-US" w:bidi="ar-SA"/>
      </w:rPr>
    </w:lvl>
    <w:lvl w:ilvl="6" w:tentative="0">
      <w:start w:val="0"/>
      <w:numFmt w:val="bullet"/>
      <w:lvlText w:val="•"/>
      <w:lvlJc w:val="left"/>
      <w:pPr>
        <w:ind w:left="5680" w:hanging="260"/>
      </w:pPr>
      <w:rPr>
        <w:rFonts w:hint="default"/>
        <w:lang w:val="vi" w:eastAsia="en-US" w:bidi="ar-SA"/>
      </w:rPr>
    </w:lvl>
    <w:lvl w:ilvl="7" w:tentative="0">
      <w:start w:val="0"/>
      <w:numFmt w:val="bullet"/>
      <w:lvlText w:val="•"/>
      <w:lvlJc w:val="left"/>
      <w:pPr>
        <w:ind w:left="6457" w:hanging="260"/>
      </w:pPr>
      <w:rPr>
        <w:rFonts w:hint="default"/>
        <w:lang w:val="vi" w:eastAsia="en-US" w:bidi="ar-SA"/>
      </w:rPr>
    </w:lvl>
    <w:lvl w:ilvl="8" w:tentative="0">
      <w:start w:val="0"/>
      <w:numFmt w:val="bullet"/>
      <w:lvlText w:val="•"/>
      <w:lvlJc w:val="left"/>
      <w:pPr>
        <w:ind w:left="7234" w:hanging="260"/>
      </w:pPr>
      <w:rPr>
        <w:rFonts w:hint="default"/>
        <w:lang w:val="vi" w:eastAsia="en-US" w:bidi="ar-SA"/>
      </w:rPr>
    </w:lvl>
  </w:abstractNum>
  <w:abstractNum w:abstractNumId="3">
    <w:nsid w:val="BE571C91"/>
    <w:multiLevelType w:val="multilevel"/>
    <w:tmpl w:val="BE571C91"/>
    <w:lvl w:ilvl="0" w:tentative="0">
      <w:start w:val="1"/>
      <w:numFmt w:val="decimal"/>
      <w:lvlText w:val="%1."/>
      <w:lvlJc w:val="left"/>
      <w:pPr>
        <w:ind w:left="500"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328" w:hanging="260"/>
      </w:pPr>
      <w:rPr>
        <w:rFonts w:hint="default"/>
        <w:lang w:val="vi" w:eastAsia="en-US" w:bidi="ar-SA"/>
      </w:rPr>
    </w:lvl>
    <w:lvl w:ilvl="2" w:tentative="0">
      <w:start w:val="0"/>
      <w:numFmt w:val="bullet"/>
      <w:lvlText w:val="•"/>
      <w:lvlJc w:val="left"/>
      <w:pPr>
        <w:ind w:left="2157" w:hanging="260"/>
      </w:pPr>
      <w:rPr>
        <w:rFonts w:hint="default"/>
        <w:lang w:val="vi" w:eastAsia="en-US" w:bidi="ar-SA"/>
      </w:rPr>
    </w:lvl>
    <w:lvl w:ilvl="3" w:tentative="0">
      <w:start w:val="0"/>
      <w:numFmt w:val="bullet"/>
      <w:lvlText w:val="•"/>
      <w:lvlJc w:val="left"/>
      <w:pPr>
        <w:ind w:left="2986" w:hanging="260"/>
      </w:pPr>
      <w:rPr>
        <w:rFonts w:hint="default"/>
        <w:lang w:val="vi" w:eastAsia="en-US" w:bidi="ar-SA"/>
      </w:rPr>
    </w:lvl>
    <w:lvl w:ilvl="4" w:tentative="0">
      <w:start w:val="0"/>
      <w:numFmt w:val="bullet"/>
      <w:lvlText w:val="•"/>
      <w:lvlJc w:val="left"/>
      <w:pPr>
        <w:ind w:left="3815" w:hanging="260"/>
      </w:pPr>
      <w:rPr>
        <w:rFonts w:hint="default"/>
        <w:lang w:val="vi" w:eastAsia="en-US" w:bidi="ar-SA"/>
      </w:rPr>
    </w:lvl>
    <w:lvl w:ilvl="5" w:tentative="0">
      <w:start w:val="0"/>
      <w:numFmt w:val="bullet"/>
      <w:lvlText w:val="•"/>
      <w:lvlJc w:val="left"/>
      <w:pPr>
        <w:ind w:left="4644" w:hanging="260"/>
      </w:pPr>
      <w:rPr>
        <w:rFonts w:hint="default"/>
        <w:lang w:val="vi" w:eastAsia="en-US" w:bidi="ar-SA"/>
      </w:rPr>
    </w:lvl>
    <w:lvl w:ilvl="6" w:tentative="0">
      <w:start w:val="0"/>
      <w:numFmt w:val="bullet"/>
      <w:lvlText w:val="•"/>
      <w:lvlJc w:val="left"/>
      <w:pPr>
        <w:ind w:left="5472" w:hanging="260"/>
      </w:pPr>
      <w:rPr>
        <w:rFonts w:hint="default"/>
        <w:lang w:val="vi" w:eastAsia="en-US" w:bidi="ar-SA"/>
      </w:rPr>
    </w:lvl>
    <w:lvl w:ilvl="7" w:tentative="0">
      <w:start w:val="0"/>
      <w:numFmt w:val="bullet"/>
      <w:lvlText w:val="•"/>
      <w:lvlJc w:val="left"/>
      <w:pPr>
        <w:ind w:left="6301" w:hanging="260"/>
      </w:pPr>
      <w:rPr>
        <w:rFonts w:hint="default"/>
        <w:lang w:val="vi" w:eastAsia="en-US" w:bidi="ar-SA"/>
      </w:rPr>
    </w:lvl>
    <w:lvl w:ilvl="8" w:tentative="0">
      <w:start w:val="0"/>
      <w:numFmt w:val="bullet"/>
      <w:lvlText w:val="•"/>
      <w:lvlJc w:val="left"/>
      <w:pPr>
        <w:ind w:left="7130" w:hanging="260"/>
      </w:pPr>
      <w:rPr>
        <w:rFonts w:hint="default"/>
        <w:lang w:val="vi" w:eastAsia="en-US" w:bidi="ar-SA"/>
      </w:rPr>
    </w:lvl>
  </w:abstractNum>
  <w:abstractNum w:abstractNumId="4">
    <w:nsid w:val="BF205925"/>
    <w:multiLevelType w:val="multilevel"/>
    <w:tmpl w:val="BF205925"/>
    <w:lvl w:ilvl="0" w:tentative="0">
      <w:start w:val="1"/>
      <w:numFmt w:val="decimal"/>
      <w:lvlText w:val="%1."/>
      <w:lvlJc w:val="left"/>
      <w:pPr>
        <w:ind w:left="1021"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796" w:hanging="260"/>
      </w:pPr>
      <w:rPr>
        <w:rFonts w:hint="default"/>
        <w:lang w:val="vi" w:eastAsia="en-US" w:bidi="ar-SA"/>
      </w:rPr>
    </w:lvl>
    <w:lvl w:ilvl="2" w:tentative="0">
      <w:start w:val="0"/>
      <w:numFmt w:val="bullet"/>
      <w:lvlText w:val="•"/>
      <w:lvlJc w:val="left"/>
      <w:pPr>
        <w:ind w:left="2573" w:hanging="260"/>
      </w:pPr>
      <w:rPr>
        <w:rFonts w:hint="default"/>
        <w:lang w:val="vi" w:eastAsia="en-US" w:bidi="ar-SA"/>
      </w:rPr>
    </w:lvl>
    <w:lvl w:ilvl="3" w:tentative="0">
      <w:start w:val="0"/>
      <w:numFmt w:val="bullet"/>
      <w:lvlText w:val="•"/>
      <w:lvlJc w:val="left"/>
      <w:pPr>
        <w:ind w:left="3350" w:hanging="260"/>
      </w:pPr>
      <w:rPr>
        <w:rFonts w:hint="default"/>
        <w:lang w:val="vi" w:eastAsia="en-US" w:bidi="ar-SA"/>
      </w:rPr>
    </w:lvl>
    <w:lvl w:ilvl="4" w:tentative="0">
      <w:start w:val="0"/>
      <w:numFmt w:val="bullet"/>
      <w:lvlText w:val="•"/>
      <w:lvlJc w:val="left"/>
      <w:pPr>
        <w:ind w:left="4127" w:hanging="260"/>
      </w:pPr>
      <w:rPr>
        <w:rFonts w:hint="default"/>
        <w:lang w:val="vi" w:eastAsia="en-US" w:bidi="ar-SA"/>
      </w:rPr>
    </w:lvl>
    <w:lvl w:ilvl="5" w:tentative="0">
      <w:start w:val="0"/>
      <w:numFmt w:val="bullet"/>
      <w:lvlText w:val="•"/>
      <w:lvlJc w:val="left"/>
      <w:pPr>
        <w:ind w:left="4904" w:hanging="260"/>
      </w:pPr>
      <w:rPr>
        <w:rFonts w:hint="default"/>
        <w:lang w:val="vi" w:eastAsia="en-US" w:bidi="ar-SA"/>
      </w:rPr>
    </w:lvl>
    <w:lvl w:ilvl="6" w:tentative="0">
      <w:start w:val="0"/>
      <w:numFmt w:val="bullet"/>
      <w:lvlText w:val="•"/>
      <w:lvlJc w:val="left"/>
      <w:pPr>
        <w:ind w:left="5680" w:hanging="260"/>
      </w:pPr>
      <w:rPr>
        <w:rFonts w:hint="default"/>
        <w:lang w:val="vi" w:eastAsia="en-US" w:bidi="ar-SA"/>
      </w:rPr>
    </w:lvl>
    <w:lvl w:ilvl="7" w:tentative="0">
      <w:start w:val="0"/>
      <w:numFmt w:val="bullet"/>
      <w:lvlText w:val="•"/>
      <w:lvlJc w:val="left"/>
      <w:pPr>
        <w:ind w:left="6457" w:hanging="260"/>
      </w:pPr>
      <w:rPr>
        <w:rFonts w:hint="default"/>
        <w:lang w:val="vi" w:eastAsia="en-US" w:bidi="ar-SA"/>
      </w:rPr>
    </w:lvl>
    <w:lvl w:ilvl="8" w:tentative="0">
      <w:start w:val="0"/>
      <w:numFmt w:val="bullet"/>
      <w:lvlText w:val="•"/>
      <w:lvlJc w:val="left"/>
      <w:pPr>
        <w:ind w:left="7234" w:hanging="260"/>
      </w:pPr>
      <w:rPr>
        <w:rFonts w:hint="default"/>
        <w:lang w:val="vi" w:eastAsia="en-US" w:bidi="ar-SA"/>
      </w:rPr>
    </w:lvl>
  </w:abstractNum>
  <w:abstractNum w:abstractNumId="5">
    <w:nsid w:val="CF092B84"/>
    <w:multiLevelType w:val="multilevel"/>
    <w:tmpl w:val="CF092B84"/>
    <w:lvl w:ilvl="0" w:tentative="0">
      <w:start w:val="2"/>
      <w:numFmt w:val="decimal"/>
      <w:lvlText w:val="%1"/>
      <w:lvlJc w:val="left"/>
      <w:pPr>
        <w:ind w:left="1215" w:hanging="454"/>
        <w:jc w:val="left"/>
      </w:pPr>
      <w:rPr>
        <w:rFonts w:hint="default"/>
        <w:lang w:val="vi" w:eastAsia="en-US" w:bidi="ar-SA"/>
      </w:rPr>
    </w:lvl>
    <w:lvl w:ilvl="1" w:tentative="0">
      <w:start w:val="1"/>
      <w:numFmt w:val="decimal"/>
      <w:lvlText w:val="%1.%2."/>
      <w:lvlJc w:val="left"/>
      <w:pPr>
        <w:ind w:left="1215" w:hanging="45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1"/>
      <w:numFmt w:val="decimal"/>
      <w:lvlText w:val="%1.%2.%3."/>
      <w:lvlJc w:val="left"/>
      <w:pPr>
        <w:ind w:left="1930" w:hanging="65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tentative="0">
      <w:start w:val="0"/>
      <w:numFmt w:val="bullet"/>
      <w:lvlText w:val="•"/>
      <w:lvlJc w:val="left"/>
      <w:pPr>
        <w:ind w:left="3461" w:hanging="651"/>
      </w:pPr>
      <w:rPr>
        <w:rFonts w:hint="default"/>
        <w:lang w:val="vi" w:eastAsia="en-US" w:bidi="ar-SA"/>
      </w:rPr>
    </w:lvl>
    <w:lvl w:ilvl="4" w:tentative="0">
      <w:start w:val="0"/>
      <w:numFmt w:val="bullet"/>
      <w:lvlText w:val="•"/>
      <w:lvlJc w:val="left"/>
      <w:pPr>
        <w:ind w:left="4222" w:hanging="651"/>
      </w:pPr>
      <w:rPr>
        <w:rFonts w:hint="default"/>
        <w:lang w:val="vi" w:eastAsia="en-US" w:bidi="ar-SA"/>
      </w:rPr>
    </w:lvl>
    <w:lvl w:ilvl="5" w:tentative="0">
      <w:start w:val="0"/>
      <w:numFmt w:val="bullet"/>
      <w:lvlText w:val="•"/>
      <w:lvlJc w:val="left"/>
      <w:pPr>
        <w:ind w:left="4983" w:hanging="651"/>
      </w:pPr>
      <w:rPr>
        <w:rFonts w:hint="default"/>
        <w:lang w:val="vi" w:eastAsia="en-US" w:bidi="ar-SA"/>
      </w:rPr>
    </w:lvl>
    <w:lvl w:ilvl="6" w:tentative="0">
      <w:start w:val="0"/>
      <w:numFmt w:val="bullet"/>
      <w:lvlText w:val="•"/>
      <w:lvlJc w:val="left"/>
      <w:pPr>
        <w:ind w:left="5744" w:hanging="651"/>
      </w:pPr>
      <w:rPr>
        <w:rFonts w:hint="default"/>
        <w:lang w:val="vi" w:eastAsia="en-US" w:bidi="ar-SA"/>
      </w:rPr>
    </w:lvl>
    <w:lvl w:ilvl="7" w:tentative="0">
      <w:start w:val="0"/>
      <w:numFmt w:val="bullet"/>
      <w:lvlText w:val="•"/>
      <w:lvlJc w:val="left"/>
      <w:pPr>
        <w:ind w:left="6505" w:hanging="651"/>
      </w:pPr>
      <w:rPr>
        <w:rFonts w:hint="default"/>
        <w:lang w:val="vi" w:eastAsia="en-US" w:bidi="ar-SA"/>
      </w:rPr>
    </w:lvl>
    <w:lvl w:ilvl="8" w:tentative="0">
      <w:start w:val="0"/>
      <w:numFmt w:val="bullet"/>
      <w:lvlText w:val="•"/>
      <w:lvlJc w:val="left"/>
      <w:pPr>
        <w:ind w:left="7266" w:hanging="651"/>
      </w:pPr>
      <w:rPr>
        <w:rFonts w:hint="default"/>
        <w:lang w:val="vi" w:eastAsia="en-US" w:bidi="ar-SA"/>
      </w:rPr>
    </w:lvl>
  </w:abstractNum>
  <w:abstractNum w:abstractNumId="6">
    <w:nsid w:val="0053208E"/>
    <w:multiLevelType w:val="multilevel"/>
    <w:tmpl w:val="0053208E"/>
    <w:lvl w:ilvl="0" w:tentative="0">
      <w:start w:val="1"/>
      <w:numFmt w:val="decimal"/>
      <w:lvlText w:val="%1"/>
      <w:lvlJc w:val="left"/>
      <w:pPr>
        <w:ind w:left="1215" w:hanging="454"/>
        <w:jc w:val="left"/>
      </w:pPr>
      <w:rPr>
        <w:rFonts w:hint="default"/>
        <w:lang w:val="vi" w:eastAsia="en-US" w:bidi="ar-SA"/>
      </w:rPr>
    </w:lvl>
    <w:lvl w:ilvl="1" w:tentative="0">
      <w:start w:val="1"/>
      <w:numFmt w:val="decimal"/>
      <w:lvlText w:val="%1.%2."/>
      <w:lvlJc w:val="left"/>
      <w:pPr>
        <w:ind w:left="1215" w:hanging="45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1"/>
      <w:numFmt w:val="decimal"/>
      <w:lvlText w:val="%1.%2.%3."/>
      <w:lvlJc w:val="left"/>
      <w:pPr>
        <w:ind w:left="1930" w:hanging="65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tentative="0">
      <w:start w:val="0"/>
      <w:numFmt w:val="bullet"/>
      <w:lvlText w:val="•"/>
      <w:lvlJc w:val="left"/>
      <w:pPr>
        <w:ind w:left="2796" w:hanging="651"/>
      </w:pPr>
      <w:rPr>
        <w:rFonts w:hint="default"/>
        <w:lang w:val="vi" w:eastAsia="en-US" w:bidi="ar-SA"/>
      </w:rPr>
    </w:lvl>
    <w:lvl w:ilvl="4" w:tentative="0">
      <w:start w:val="0"/>
      <w:numFmt w:val="bullet"/>
      <w:lvlText w:val="•"/>
      <w:lvlJc w:val="left"/>
      <w:pPr>
        <w:ind w:left="3652" w:hanging="651"/>
      </w:pPr>
      <w:rPr>
        <w:rFonts w:hint="default"/>
        <w:lang w:val="vi" w:eastAsia="en-US" w:bidi="ar-SA"/>
      </w:rPr>
    </w:lvl>
    <w:lvl w:ilvl="5" w:tentative="0">
      <w:start w:val="0"/>
      <w:numFmt w:val="bullet"/>
      <w:lvlText w:val="•"/>
      <w:lvlJc w:val="left"/>
      <w:pPr>
        <w:ind w:left="4508" w:hanging="651"/>
      </w:pPr>
      <w:rPr>
        <w:rFonts w:hint="default"/>
        <w:lang w:val="vi" w:eastAsia="en-US" w:bidi="ar-SA"/>
      </w:rPr>
    </w:lvl>
    <w:lvl w:ilvl="6" w:tentative="0">
      <w:start w:val="0"/>
      <w:numFmt w:val="bullet"/>
      <w:lvlText w:val="•"/>
      <w:lvlJc w:val="left"/>
      <w:pPr>
        <w:ind w:left="5364" w:hanging="651"/>
      </w:pPr>
      <w:rPr>
        <w:rFonts w:hint="default"/>
        <w:lang w:val="vi" w:eastAsia="en-US" w:bidi="ar-SA"/>
      </w:rPr>
    </w:lvl>
    <w:lvl w:ilvl="7" w:tentative="0">
      <w:start w:val="0"/>
      <w:numFmt w:val="bullet"/>
      <w:lvlText w:val="•"/>
      <w:lvlJc w:val="left"/>
      <w:pPr>
        <w:ind w:left="6220" w:hanging="651"/>
      </w:pPr>
      <w:rPr>
        <w:rFonts w:hint="default"/>
        <w:lang w:val="vi" w:eastAsia="en-US" w:bidi="ar-SA"/>
      </w:rPr>
    </w:lvl>
    <w:lvl w:ilvl="8" w:tentative="0">
      <w:start w:val="0"/>
      <w:numFmt w:val="bullet"/>
      <w:lvlText w:val="•"/>
      <w:lvlJc w:val="left"/>
      <w:pPr>
        <w:ind w:left="7076" w:hanging="651"/>
      </w:pPr>
      <w:rPr>
        <w:rFonts w:hint="default"/>
        <w:lang w:val="vi" w:eastAsia="en-US" w:bidi="ar-SA"/>
      </w:rPr>
    </w:lvl>
  </w:abstractNum>
  <w:abstractNum w:abstractNumId="7">
    <w:nsid w:val="15200C25"/>
    <w:multiLevelType w:val="multilevel"/>
    <w:tmpl w:val="15200C25"/>
    <w:lvl w:ilvl="0" w:tentative="0">
      <w:start w:val="1"/>
      <w:numFmt w:val="decimal"/>
      <w:lvlText w:val="%1"/>
      <w:lvlJc w:val="left"/>
      <w:pPr>
        <w:ind w:left="730" w:hanging="490"/>
        <w:jc w:val="left"/>
      </w:pPr>
      <w:rPr>
        <w:rFonts w:hint="default"/>
        <w:lang w:val="vi" w:eastAsia="en-US" w:bidi="ar-SA"/>
      </w:rPr>
    </w:lvl>
    <w:lvl w:ilvl="1" w:tentative="0">
      <w:start w:val="1"/>
      <w:numFmt w:val="decimal"/>
      <w:lvlText w:val="%1.%2."/>
      <w:lvlJc w:val="left"/>
      <w:pPr>
        <w:ind w:left="490" w:hanging="490"/>
        <w:jc w:val="left"/>
      </w:pPr>
      <w:rPr>
        <w:rFonts w:hint="default" w:ascii="Times New Roman" w:hAnsi="Times New Roman" w:eastAsia="Times New Roman" w:cs="Times New Roman"/>
        <w:b/>
        <w:bCs/>
        <w:i w:val="0"/>
        <w:iCs w:val="0"/>
        <w:spacing w:val="-2"/>
        <w:w w:val="100"/>
        <w:sz w:val="28"/>
        <w:szCs w:val="28"/>
        <w:lang w:val="vi" w:eastAsia="en-US" w:bidi="ar-SA"/>
      </w:rPr>
    </w:lvl>
    <w:lvl w:ilvl="2" w:tentative="0">
      <w:start w:val="1"/>
      <w:numFmt w:val="decimal"/>
      <w:lvlText w:val="%1.%2.%3."/>
      <w:lvlJc w:val="left"/>
      <w:pPr>
        <w:ind w:left="891" w:hanging="651"/>
        <w:jc w:val="left"/>
      </w:pPr>
      <w:rPr>
        <w:rFonts w:hint="default" w:ascii="Times New Roman" w:hAnsi="Times New Roman" w:eastAsia="Times New Roman" w:cs="Times New Roman"/>
        <w:b/>
        <w:bCs/>
        <w:i/>
        <w:iCs/>
        <w:spacing w:val="0"/>
        <w:w w:val="99"/>
        <w:sz w:val="26"/>
        <w:szCs w:val="26"/>
        <w:lang w:val="vi" w:eastAsia="en-US" w:bidi="ar-SA"/>
      </w:rPr>
    </w:lvl>
    <w:lvl w:ilvl="3" w:tentative="0">
      <w:start w:val="0"/>
      <w:numFmt w:val="bullet"/>
      <w:lvlText w:val="-"/>
      <w:lvlJc w:val="left"/>
      <w:pPr>
        <w:ind w:left="241" w:hanging="154"/>
      </w:pPr>
      <w:rPr>
        <w:rFonts w:hint="default" w:ascii="Times New Roman" w:hAnsi="Times New Roman" w:eastAsia="Times New Roman" w:cs="Times New Roman"/>
        <w:b w:val="0"/>
        <w:bCs w:val="0"/>
        <w:i w:val="0"/>
        <w:iCs w:val="0"/>
        <w:spacing w:val="0"/>
        <w:w w:val="99"/>
        <w:sz w:val="26"/>
        <w:szCs w:val="26"/>
        <w:lang w:val="vi" w:eastAsia="en-US" w:bidi="ar-SA"/>
      </w:rPr>
    </w:lvl>
    <w:lvl w:ilvl="4" w:tentative="0">
      <w:start w:val="0"/>
      <w:numFmt w:val="bullet"/>
      <w:lvlText w:val="•"/>
      <w:lvlJc w:val="left"/>
      <w:pPr>
        <w:ind w:left="2872" w:hanging="154"/>
      </w:pPr>
      <w:rPr>
        <w:rFonts w:hint="default"/>
        <w:lang w:val="vi" w:eastAsia="en-US" w:bidi="ar-SA"/>
      </w:rPr>
    </w:lvl>
    <w:lvl w:ilvl="5" w:tentative="0">
      <w:start w:val="0"/>
      <w:numFmt w:val="bullet"/>
      <w:lvlText w:val="•"/>
      <w:lvlJc w:val="left"/>
      <w:pPr>
        <w:ind w:left="3858" w:hanging="154"/>
      </w:pPr>
      <w:rPr>
        <w:rFonts w:hint="default"/>
        <w:lang w:val="vi" w:eastAsia="en-US" w:bidi="ar-SA"/>
      </w:rPr>
    </w:lvl>
    <w:lvl w:ilvl="6" w:tentative="0">
      <w:start w:val="0"/>
      <w:numFmt w:val="bullet"/>
      <w:lvlText w:val="•"/>
      <w:lvlJc w:val="left"/>
      <w:pPr>
        <w:ind w:left="4844" w:hanging="154"/>
      </w:pPr>
      <w:rPr>
        <w:rFonts w:hint="default"/>
        <w:lang w:val="vi" w:eastAsia="en-US" w:bidi="ar-SA"/>
      </w:rPr>
    </w:lvl>
    <w:lvl w:ilvl="7" w:tentative="0">
      <w:start w:val="0"/>
      <w:numFmt w:val="bullet"/>
      <w:lvlText w:val="•"/>
      <w:lvlJc w:val="left"/>
      <w:pPr>
        <w:ind w:left="5830" w:hanging="154"/>
      </w:pPr>
      <w:rPr>
        <w:rFonts w:hint="default"/>
        <w:lang w:val="vi" w:eastAsia="en-US" w:bidi="ar-SA"/>
      </w:rPr>
    </w:lvl>
    <w:lvl w:ilvl="8" w:tentative="0">
      <w:start w:val="0"/>
      <w:numFmt w:val="bullet"/>
      <w:lvlText w:val="•"/>
      <w:lvlJc w:val="left"/>
      <w:pPr>
        <w:ind w:left="6816" w:hanging="154"/>
      </w:pPr>
      <w:rPr>
        <w:rFonts w:hint="default"/>
        <w:lang w:val="vi" w:eastAsia="en-US" w:bidi="ar-SA"/>
      </w:rPr>
    </w:lvl>
  </w:abstractNum>
  <w:abstractNum w:abstractNumId="8">
    <w:nsid w:val="59ADCABA"/>
    <w:multiLevelType w:val="multilevel"/>
    <w:tmpl w:val="59ADCABA"/>
    <w:lvl w:ilvl="0" w:tentative="0">
      <w:start w:val="3"/>
      <w:numFmt w:val="decimal"/>
      <w:lvlText w:val="%1"/>
      <w:lvlJc w:val="left"/>
      <w:pPr>
        <w:ind w:left="1215" w:hanging="454"/>
        <w:jc w:val="left"/>
      </w:pPr>
      <w:rPr>
        <w:rFonts w:hint="default"/>
        <w:lang w:val="vi" w:eastAsia="en-US" w:bidi="ar-SA"/>
      </w:rPr>
    </w:lvl>
    <w:lvl w:ilvl="1" w:tentative="0">
      <w:start w:val="1"/>
      <w:numFmt w:val="decimal"/>
      <w:lvlText w:val="%1.%2."/>
      <w:lvlJc w:val="left"/>
      <w:pPr>
        <w:ind w:left="1215" w:hanging="45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1"/>
      <w:numFmt w:val="decimal"/>
      <w:lvlText w:val="%1.%2.%3."/>
      <w:lvlJc w:val="left"/>
      <w:pPr>
        <w:ind w:left="1930" w:hanging="65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tentative="0">
      <w:start w:val="0"/>
      <w:numFmt w:val="bullet"/>
      <w:lvlText w:val="•"/>
      <w:lvlJc w:val="left"/>
      <w:pPr>
        <w:ind w:left="3461" w:hanging="651"/>
      </w:pPr>
      <w:rPr>
        <w:rFonts w:hint="default"/>
        <w:lang w:val="vi" w:eastAsia="en-US" w:bidi="ar-SA"/>
      </w:rPr>
    </w:lvl>
    <w:lvl w:ilvl="4" w:tentative="0">
      <w:start w:val="0"/>
      <w:numFmt w:val="bullet"/>
      <w:lvlText w:val="•"/>
      <w:lvlJc w:val="left"/>
      <w:pPr>
        <w:ind w:left="4222" w:hanging="651"/>
      </w:pPr>
      <w:rPr>
        <w:rFonts w:hint="default"/>
        <w:lang w:val="vi" w:eastAsia="en-US" w:bidi="ar-SA"/>
      </w:rPr>
    </w:lvl>
    <w:lvl w:ilvl="5" w:tentative="0">
      <w:start w:val="0"/>
      <w:numFmt w:val="bullet"/>
      <w:lvlText w:val="•"/>
      <w:lvlJc w:val="left"/>
      <w:pPr>
        <w:ind w:left="4983" w:hanging="651"/>
      </w:pPr>
      <w:rPr>
        <w:rFonts w:hint="default"/>
        <w:lang w:val="vi" w:eastAsia="en-US" w:bidi="ar-SA"/>
      </w:rPr>
    </w:lvl>
    <w:lvl w:ilvl="6" w:tentative="0">
      <w:start w:val="0"/>
      <w:numFmt w:val="bullet"/>
      <w:lvlText w:val="•"/>
      <w:lvlJc w:val="left"/>
      <w:pPr>
        <w:ind w:left="5744" w:hanging="651"/>
      </w:pPr>
      <w:rPr>
        <w:rFonts w:hint="default"/>
        <w:lang w:val="vi" w:eastAsia="en-US" w:bidi="ar-SA"/>
      </w:rPr>
    </w:lvl>
    <w:lvl w:ilvl="7" w:tentative="0">
      <w:start w:val="0"/>
      <w:numFmt w:val="bullet"/>
      <w:lvlText w:val="•"/>
      <w:lvlJc w:val="left"/>
      <w:pPr>
        <w:ind w:left="6505" w:hanging="651"/>
      </w:pPr>
      <w:rPr>
        <w:rFonts w:hint="default"/>
        <w:lang w:val="vi" w:eastAsia="en-US" w:bidi="ar-SA"/>
      </w:rPr>
    </w:lvl>
    <w:lvl w:ilvl="8" w:tentative="0">
      <w:start w:val="0"/>
      <w:numFmt w:val="bullet"/>
      <w:lvlText w:val="•"/>
      <w:lvlJc w:val="left"/>
      <w:pPr>
        <w:ind w:left="7266" w:hanging="651"/>
      </w:pPr>
      <w:rPr>
        <w:rFonts w:hint="default"/>
        <w:lang w:val="vi" w:eastAsia="en-US" w:bidi="ar-SA"/>
      </w:rPr>
    </w:lvl>
  </w:abstractNum>
  <w:num w:numId="1">
    <w:abstractNumId w:val="6"/>
  </w:num>
  <w:num w:numId="2">
    <w:abstractNumId w:val="5"/>
  </w:num>
  <w:num w:numId="3">
    <w:abstractNumId w:val="8"/>
  </w:num>
  <w:num w:numId="4">
    <w:abstractNumId w:val="4"/>
  </w:num>
  <w:num w:numId="5">
    <w:abstractNumId w:val="2"/>
  </w:num>
  <w:num w:numId="6">
    <w:abstractNumId w:val="7"/>
  </w:num>
  <w:num w:numId="7">
    <w:abstractNumId w:val="0"/>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95235B3"/>
    <w:rsid w:val="2B796778"/>
    <w:rsid w:val="3515447E"/>
    <w:rsid w:val="3A4B3142"/>
    <w:rsid w:val="6389505B"/>
    <w:rsid w:val="6DAA1A3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qFormat="1" w:unhideWhenUsed="0" w:uiPriority="0" w:semiHidden="0" w:name="index 2"/>
    <w:lsdException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qFormat="1" w:unhideWhenUsed="0" w:uiPriority="0" w:semiHidden="0" w:name="List Number 3"/>
    <w:lsdException w:qFormat="1" w:unhideWhenUsed="0" w:uiPriority="0" w:semiHidden="0" w:name="List Number 4"/>
    <w:lsdException w:unhideWhenUsed="0" w:uiPriority="0" w:semiHidden="0" w:name="List Number 5"/>
    <w:lsdException w:qFormat="1" w:unhideWhenUsed="0" w:uiPriority="1" w:semiHidden="0" w:name="Title"/>
    <w:lsdException w:qFormat="1"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qFormat="1"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6"/>
      <w:szCs w:val="22"/>
      <w:lang w:val="vi" w:eastAsia="en-US" w:bidi="ar-SA"/>
    </w:rPr>
  </w:style>
  <w:style w:type="paragraph" w:styleId="2">
    <w:name w:val="heading 1"/>
    <w:basedOn w:val="1"/>
    <w:qFormat/>
    <w:uiPriority w:val="1"/>
    <w:pPr>
      <w:spacing w:before="62"/>
      <w:ind w:left="296" w:right="297"/>
      <w:jc w:val="center"/>
      <w:outlineLvl w:val="1"/>
    </w:pPr>
    <w:rPr>
      <w:rFonts w:ascii="Times New Roman" w:hAnsi="Times New Roman" w:eastAsia="Times New Roman" w:cs="Times New Roman"/>
      <w:b/>
      <w:bCs/>
      <w:sz w:val="32"/>
      <w:szCs w:val="32"/>
      <w:lang w:val="vi" w:eastAsia="en-US" w:bidi="ar-SA"/>
    </w:rPr>
  </w:style>
  <w:style w:type="paragraph" w:styleId="3">
    <w:name w:val="heading 2"/>
    <w:basedOn w:val="1"/>
    <w:qFormat/>
    <w:uiPriority w:val="1"/>
    <w:pPr>
      <w:spacing w:before="239"/>
      <w:ind w:left="727" w:hanging="487"/>
      <w:outlineLvl w:val="2"/>
    </w:pPr>
    <w:rPr>
      <w:rFonts w:ascii="Times New Roman" w:hAnsi="Times New Roman" w:eastAsia="Times New Roman" w:cs="Times New Roman"/>
      <w:b/>
      <w:bCs/>
      <w:sz w:val="28"/>
      <w:szCs w:val="28"/>
      <w:lang w:val="vi" w:eastAsia="en-US" w:bidi="ar-SA"/>
    </w:rPr>
  </w:style>
  <w:style w:type="paragraph" w:styleId="4">
    <w:name w:val="heading 3"/>
    <w:basedOn w:val="1"/>
    <w:qFormat/>
    <w:uiPriority w:val="1"/>
    <w:pPr>
      <w:spacing w:line="298" w:lineRule="exact"/>
      <w:ind w:left="961"/>
      <w:outlineLvl w:val="3"/>
    </w:pPr>
    <w:rPr>
      <w:rFonts w:ascii="Times New Roman" w:hAnsi="Times New Roman" w:eastAsia="Times New Roman" w:cs="Times New Roman"/>
      <w:b/>
      <w:bCs/>
      <w:sz w:val="26"/>
      <w:szCs w:val="26"/>
      <w:lang w:val="vi" w:eastAsia="en-US" w:bidi="ar-SA"/>
    </w:rPr>
  </w:style>
  <w:style w:type="paragraph" w:styleId="5">
    <w:name w:val="heading 4"/>
    <w:basedOn w:val="1"/>
    <w:qFormat/>
    <w:uiPriority w:val="1"/>
    <w:pPr>
      <w:spacing w:before="239"/>
      <w:ind w:left="889" w:hanging="649"/>
      <w:outlineLvl w:val="4"/>
    </w:pPr>
    <w:rPr>
      <w:rFonts w:ascii="Times New Roman" w:hAnsi="Times New Roman" w:eastAsia="Times New Roman" w:cs="Times New Roman"/>
      <w:b/>
      <w:bCs/>
      <w:i/>
      <w:iCs/>
      <w:sz w:val="26"/>
      <w:szCs w:val="26"/>
      <w:lang w:val="vi" w:eastAsia="en-US" w:bidi="ar-SA"/>
    </w:rPr>
  </w:style>
  <w:style w:type="character" w:default="1" w:styleId="6">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pPr>
      <w:ind w:left="240" w:firstLine="720"/>
    </w:pPr>
    <w:rPr>
      <w:rFonts w:ascii="Times New Roman" w:hAnsi="Times New Roman" w:eastAsia="Times New Roman" w:cs="Times New Roman"/>
      <w:sz w:val="26"/>
      <w:szCs w:val="26"/>
      <w:lang w:val="vi" w:eastAsia="en-US" w:bidi="ar-SA"/>
    </w:rPr>
  </w:style>
  <w:style w:type="character" w:styleId="9">
    <w:name w:val="Emphasis"/>
    <w:basedOn w:val="6"/>
    <w:qFormat/>
    <w:uiPriority w:val="0"/>
    <w:rPr>
      <w:i/>
      <w:iCs/>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6"/>
    <w:qFormat/>
    <w:uiPriority w:val="0"/>
    <w:rPr>
      <w:b/>
      <w:bCs/>
    </w:rPr>
  </w:style>
  <w:style w:type="table" w:styleId="12">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qFormat/>
    <w:uiPriority w:val="1"/>
    <w:pPr>
      <w:ind w:left="532" w:right="238"/>
      <w:jc w:val="center"/>
    </w:pPr>
    <w:rPr>
      <w:rFonts w:ascii="Times New Roman" w:hAnsi="Times New Roman" w:eastAsia="Times New Roman" w:cs="Times New Roman"/>
      <w:b/>
      <w:bCs/>
      <w:sz w:val="48"/>
      <w:szCs w:val="48"/>
      <w:lang w:val="vi" w:eastAsia="en-US" w:bidi="ar-SA"/>
    </w:rPr>
  </w:style>
  <w:style w:type="paragraph" w:styleId="14">
    <w:name w:val="toc 1"/>
    <w:basedOn w:val="1"/>
    <w:qFormat/>
    <w:uiPriority w:val="1"/>
    <w:pPr>
      <w:spacing w:line="298" w:lineRule="exact"/>
      <w:ind w:left="240"/>
    </w:pPr>
    <w:rPr>
      <w:rFonts w:ascii="Times New Roman" w:hAnsi="Times New Roman" w:eastAsia="Times New Roman" w:cs="Times New Roman"/>
      <w:sz w:val="26"/>
      <w:szCs w:val="26"/>
      <w:lang w:val="vi" w:eastAsia="en-US" w:bidi="ar-SA"/>
    </w:rPr>
  </w:style>
  <w:style w:type="paragraph" w:styleId="15">
    <w:name w:val="toc 2"/>
    <w:basedOn w:val="1"/>
    <w:qFormat/>
    <w:uiPriority w:val="1"/>
    <w:pPr>
      <w:spacing w:before="1" w:line="298" w:lineRule="exact"/>
      <w:ind w:left="1213" w:hanging="452"/>
    </w:pPr>
    <w:rPr>
      <w:rFonts w:ascii="Times New Roman" w:hAnsi="Times New Roman" w:eastAsia="Times New Roman" w:cs="Times New Roman"/>
      <w:sz w:val="26"/>
      <w:szCs w:val="26"/>
      <w:lang w:val="vi" w:eastAsia="en-US" w:bidi="ar-SA"/>
    </w:rPr>
  </w:style>
  <w:style w:type="paragraph" w:styleId="16">
    <w:name w:val="toc 3"/>
    <w:basedOn w:val="1"/>
    <w:qFormat/>
    <w:uiPriority w:val="1"/>
    <w:pPr>
      <w:spacing w:line="298" w:lineRule="exact"/>
      <w:ind w:left="1929" w:hanging="649"/>
    </w:pPr>
    <w:rPr>
      <w:rFonts w:ascii="Times New Roman" w:hAnsi="Times New Roman" w:eastAsia="Times New Roman" w:cs="Times New Roman"/>
      <w:sz w:val="26"/>
      <w:szCs w:val="26"/>
      <w:lang w:val="vi" w:eastAsia="en-US" w:bidi="ar-SA"/>
    </w:rPr>
  </w:style>
  <w:style w:type="table" w:customStyle="1" w:styleId="17">
    <w:name w:val="Table Normal1"/>
    <w:semiHidden/>
    <w:unhideWhenUsed/>
    <w:qFormat/>
    <w:uiPriority w:val="2"/>
    <w:tblPr>
      <w:tblCellMar>
        <w:top w:w="0" w:type="dxa"/>
        <w:left w:w="0" w:type="dxa"/>
        <w:bottom w:w="0" w:type="dxa"/>
        <w:right w:w="0" w:type="dxa"/>
      </w:tblCellMar>
    </w:tblPr>
  </w:style>
  <w:style w:type="paragraph" w:styleId="18">
    <w:name w:val="List Paragraph"/>
    <w:basedOn w:val="1"/>
    <w:qFormat/>
    <w:uiPriority w:val="1"/>
    <w:pPr>
      <w:ind w:left="240" w:firstLine="720"/>
    </w:pPr>
    <w:rPr>
      <w:rFonts w:ascii="Times New Roman" w:hAnsi="Times New Roman" w:eastAsia="Times New Roman" w:cs="Times New Roman"/>
      <w:lang w:val="vi" w:eastAsia="en-US" w:bidi="ar-SA"/>
    </w:rPr>
  </w:style>
  <w:style w:type="paragraph" w:customStyle="1" w:styleId="19">
    <w:name w:val="Table Paragraph"/>
    <w:basedOn w:val="1"/>
    <w:qFormat/>
    <w:uiPriority w:val="1"/>
    <w:pPr>
      <w:ind w:left="108"/>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6548</Words>
  <Characters>25827</Characters>
  <TotalTime>13</TotalTime>
  <ScaleCrop>false</ScaleCrop>
  <LinksUpToDate>false</LinksUpToDate>
  <CharactersWithSpaces>31954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2026-05-12T13:22:00Z</dcterms:created>
  <dc:creator>Đặng Xuân Mạnh</dc:creator>
  <cp:lastModifiedBy>Đặng Xuân Mạnh</cp:lastModifiedBy>
  <dcterms:modified xsi:type="dcterms:W3CDTF">2026-08-18T05:17:35Z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2026-05-11T00:00:00Z</vt:filetime>
  </property>
  <property fmtid="{D5CDD505-2E9C-101B-9397-08002B2CF9AE}" pid="3" name="Creator">
    <vt:lpwstr>WPS Docs</vt:lpwstr>
  </property>
  <property fmtid="{D5CDD505-2E9C-101B-9397-08002B2CF9AE}" pid="4" name="LastSaved">
    <vt:filetime>2026-05-12T00:00:00Z</vt:filetime>
  </property>
  <property fmtid="{D5CDD505-2E9C-101B-9397-08002B2CF9AE}" pid="5" name="Producer">
    <vt:lpwstr>3-Heights(TM) PDF Security Shell 4.8.25.2 (http://www.pdf-tools.com)</vt:lpwstr>
  </property>
  <property fmtid="{D5CDD505-2E9C-101B-9397-08002B2CF9AE}" pid="6" name="SourceModified">
    <vt:lpwstr>D:20260511085049+07'00'</vt:lpwstr>
  </property>
  <property fmtid="{D5CDD505-2E9C-101B-9397-08002B2CF9AE}" pid="7" name="KSOTemplateDocerSaveRecord">
    <vt:lpwstr>eyJoZGlkIjoiNzc3MDExYTg0NGYzMGM5MTQzMmIxOTllN2IyNTk0OWEiLCJ1c2VySWQiOiI4ODEzNzc5MTIwNDI2In0=</vt:lpwstr>
  </property>
  <property fmtid="{D5CDD505-2E9C-101B-9397-08002B2CF9AE}" pid="8" name="KSOProductBuildVer">
    <vt:lpwstr>1033-12.1.0.28032</vt:lpwstr>
  </property>
  <property fmtid="{D5CDD505-2E9C-101B-9397-08002B2CF9AE}" pid="9" name="ICV">
    <vt:lpwstr>E38DE1D49441498A8677C8997A6649B0_12</vt:lpwstr>
  </property>
</Properties>
</file>